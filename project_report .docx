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17EF9A">
      <w:pPr>
        <w:jc w:val="center"/>
      </w:pPr>
      <w:r>
        <w:rPr>
          <w:rFonts w:ascii="Arial" w:hAnsi="Arial"/>
          <w:b/>
          <w:color w:val="1E3C6E"/>
          <w:sz w:val="52"/>
        </w:rPr>
        <w:t>Sokoban (Push-Box) Game</w:t>
      </w:r>
    </w:p>
    <w:p w14:paraId="7F079A65">
      <w:pPr>
        <w:jc w:val="center"/>
      </w:pPr>
      <w:r>
        <w:rPr>
          <w:rFonts w:ascii="Arial" w:hAnsi="Arial"/>
          <w:color w:val="505050"/>
          <w:sz w:val="28"/>
        </w:rPr>
        <w:br w:type="textWrapping"/>
      </w:r>
    </w:p>
    <w:p w14:paraId="768E7818">
      <w:pPr>
        <w:pStyle w:val="2"/>
      </w:pPr>
      <w:r>
        <w:rPr>
          <w:rFonts w:ascii="Arial" w:hAnsi="Arial"/>
        </w:rPr>
        <w:t>Stage 1 — Implementation</w:t>
      </w:r>
    </w:p>
    <w:p w14:paraId="0ED7420B">
      <w:r>
        <w:rPr>
          <w:rFonts w:ascii="Arial" w:hAnsi="Arial"/>
          <w:b w:val="0"/>
          <w:sz w:val="22"/>
        </w:rPr>
        <w:t>The Sokoban (Push-Box) game is implemented in Java using object-oriented principles. It meets the requirements for abstraction, encapsulation, inheritance, polymorphism, data coupling, and cohesion. The following classes form the core implementation.</w:t>
      </w:r>
    </w:p>
    <w:p w14:paraId="63DA1F8E"/>
    <w:p w14:paraId="65A348F8">
      <w:pPr>
        <w:pStyle w:val="3"/>
      </w:pPr>
      <w:r>
        <w:rPr>
          <w:rFonts w:ascii="Arial" w:hAnsi="Arial"/>
        </w:rPr>
        <w:t>Design Requirements</w:t>
      </w:r>
    </w:p>
    <w:p w14:paraId="27ADDA7C">
      <w:pPr>
        <w:pStyle w:val="25"/>
      </w:pPr>
      <w:r>
        <w:rPr>
          <w:rFonts w:ascii="Arial" w:hAnsi="Arial"/>
          <w:sz w:val="22"/>
        </w:rPr>
        <w:t>Abstraction, encapsulation and information hiding — all fields are private; public APIs provide controlled access.</w:t>
      </w:r>
    </w:p>
    <w:p w14:paraId="4BDA2DF2">
      <w:pPr>
        <w:pStyle w:val="25"/>
      </w:pPr>
      <w:r>
        <w:rPr>
          <w:rFonts w:ascii="Arial" w:hAnsi="Arial"/>
          <w:sz w:val="22"/>
        </w:rPr>
        <w:t>Inheritance — Level stores map/theme/complexity data; LevelManager composes Level objects.</w:t>
      </w:r>
    </w:p>
    <w:p w14:paraId="3CB8E504">
      <w:pPr>
        <w:pStyle w:val="25"/>
      </w:pPr>
      <w:r>
        <w:rPr>
          <w:rFonts w:ascii="Arial" w:hAnsi="Arial"/>
          <w:sz w:val="22"/>
        </w:rPr>
        <w:t>Polymorphism — Board cell constants (FLOOR, WALL, CRATE, GOAL, PLAYER, etc.) are dispatched polymorphically in GamePanel.drawTile().</w:t>
      </w:r>
    </w:p>
    <w:p w14:paraId="5FFB3923">
      <w:pPr>
        <w:pStyle w:val="25"/>
      </w:pPr>
      <w:r>
        <w:rPr>
          <w:rFonts w:ascii="Arial" w:hAnsi="Arial"/>
          <w:sz w:val="22"/>
        </w:rPr>
        <w:t>All class-wide variables are private.</w:t>
      </w:r>
    </w:p>
    <w:p w14:paraId="71C6B946">
      <w:pPr>
        <w:pStyle w:val="25"/>
      </w:pPr>
      <w:r>
        <w:rPr>
          <w:rFonts w:ascii="Arial" w:hAnsi="Arial"/>
          <w:sz w:val="22"/>
        </w:rPr>
        <w:t>Data coupling used throughout (parameters passed, no global mutable state).</w:t>
      </w:r>
    </w:p>
    <w:p w14:paraId="38C0B452">
      <w:pPr>
        <w:pStyle w:val="25"/>
      </w:pPr>
      <w:r>
        <w:rPr>
          <w:rFonts w:ascii="Arial" w:hAnsi="Arial"/>
          <w:sz w:val="22"/>
        </w:rPr>
        <w:t>Classes are highly cohesive — each class has a single, clear responsibility.</w:t>
      </w:r>
    </w:p>
    <w:p w14:paraId="0662559C"/>
    <w:p w14:paraId="2C2E3646">
      <w:pPr>
        <w:pStyle w:val="3"/>
      </w:pPr>
      <w:r>
        <w:rPr>
          <w:rFonts w:ascii="Arial" w:hAnsi="Arial"/>
        </w:rPr>
        <w:t>Source Files Overview</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6624"/>
      </w:tblGrid>
      <w:tr w14:paraId="6C731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shd w:val="clear" w:color="auto" w:fill="2E4057"/>
            <w:vAlign w:val="center"/>
          </w:tcPr>
          <w:p w14:paraId="06CA8481">
            <w:pPr>
              <w:spacing w:after="0" w:line="240" w:lineRule="auto"/>
              <w:jc w:val="center"/>
            </w:pPr>
            <w:r>
              <w:rPr>
                <w:rFonts w:ascii="Arial" w:hAnsi="Arial"/>
                <w:b/>
                <w:color w:val="FFFFFF"/>
                <w:sz w:val="20"/>
              </w:rPr>
              <w:t>Class</w:t>
            </w:r>
          </w:p>
        </w:tc>
        <w:tc>
          <w:tcPr>
            <w:tcW w:w="6624" w:type="dxa"/>
            <w:shd w:val="clear" w:color="auto" w:fill="2E4057"/>
            <w:vAlign w:val="center"/>
          </w:tcPr>
          <w:p w14:paraId="6A7AB8F0">
            <w:pPr>
              <w:spacing w:after="0" w:line="240" w:lineRule="auto"/>
              <w:jc w:val="center"/>
            </w:pPr>
            <w:r>
              <w:rPr>
                <w:rFonts w:ascii="Arial" w:hAnsi="Arial"/>
                <w:b/>
                <w:color w:val="FFFFFF"/>
                <w:sz w:val="20"/>
              </w:rPr>
              <w:t>Responsibility</w:t>
            </w:r>
          </w:p>
        </w:tc>
      </w:tr>
      <w:tr w14:paraId="5060A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vAlign w:val="center"/>
          </w:tcPr>
          <w:p w14:paraId="56772A47">
            <w:pPr>
              <w:spacing w:after="0" w:line="240" w:lineRule="auto"/>
            </w:pPr>
            <w:r>
              <w:rPr>
                <w:rFonts w:ascii="Arial" w:hAnsi="Arial"/>
                <w:b/>
                <w:sz w:val="20"/>
              </w:rPr>
              <w:t>Board</w:t>
            </w:r>
          </w:p>
        </w:tc>
        <w:tc>
          <w:tcPr>
            <w:tcW w:w="6624" w:type="dxa"/>
            <w:vAlign w:val="center"/>
          </w:tcPr>
          <w:p w14:paraId="5F7F7B69">
            <w:pPr>
              <w:spacing w:after="0" w:line="240" w:lineRule="auto"/>
            </w:pPr>
            <w:r>
              <w:rPr>
                <w:rFonts w:ascii="Arial" w:hAnsi="Arial"/>
                <w:b w:val="0"/>
                <w:sz w:val="20"/>
              </w:rPr>
              <w:t>2-D integer grid; holds tile constants and player position; win detection.</w:t>
            </w:r>
          </w:p>
        </w:tc>
      </w:tr>
      <w:tr w14:paraId="48E1D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vAlign w:val="center"/>
          </w:tcPr>
          <w:p w14:paraId="42A23AF0">
            <w:pPr>
              <w:spacing w:after="0" w:line="240" w:lineRule="auto"/>
            </w:pPr>
            <w:r>
              <w:rPr>
                <w:rFonts w:ascii="Arial" w:hAnsi="Arial"/>
                <w:b/>
                <w:sz w:val="20"/>
              </w:rPr>
              <w:t>GameController</w:t>
            </w:r>
          </w:p>
        </w:tc>
        <w:tc>
          <w:tcPr>
            <w:tcW w:w="6624" w:type="dxa"/>
            <w:vAlign w:val="center"/>
          </w:tcPr>
          <w:p w14:paraId="2BB1E681">
            <w:pPr>
              <w:spacing w:after="0" w:line="240" w:lineRule="auto"/>
            </w:pPr>
            <w:r>
              <w:rPr>
                <w:rFonts w:ascii="Arial" w:hAnsi="Arial"/>
                <w:b w:val="0"/>
                <w:sz w:val="20"/>
              </w:rPr>
              <w:t>Central logic: move validation, crate-push rules, restart, level navigation.</w:t>
            </w:r>
          </w:p>
        </w:tc>
      </w:tr>
      <w:tr w14:paraId="1657C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vAlign w:val="center"/>
          </w:tcPr>
          <w:p w14:paraId="258A53DD">
            <w:pPr>
              <w:spacing w:after="0" w:line="240" w:lineRule="auto"/>
            </w:pPr>
            <w:r>
              <w:rPr>
                <w:rFonts w:ascii="Arial" w:hAnsi="Arial"/>
                <w:b/>
                <w:sz w:val="20"/>
              </w:rPr>
              <w:t>LevelManager</w:t>
            </w:r>
          </w:p>
        </w:tc>
        <w:tc>
          <w:tcPr>
            <w:tcW w:w="6624" w:type="dxa"/>
            <w:vAlign w:val="center"/>
          </w:tcPr>
          <w:p w14:paraId="74C2652D">
            <w:pPr>
              <w:spacing w:after="0" w:line="240" w:lineRule="auto"/>
            </w:pPr>
            <w:r>
              <w:rPr>
                <w:rFonts w:ascii="Arial" w:hAnsi="Arial"/>
                <w:b w:val="0"/>
                <w:sz w:val="20"/>
              </w:rPr>
              <w:t>Owns the 5 built-in levels (String[] map data, theme, name); index tracking.</w:t>
            </w:r>
          </w:p>
        </w:tc>
      </w:tr>
      <w:tr w14:paraId="2557C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vAlign w:val="center"/>
          </w:tcPr>
          <w:p w14:paraId="5439211C">
            <w:pPr>
              <w:spacing w:after="0" w:line="240" w:lineRule="auto"/>
            </w:pPr>
            <w:r>
              <w:rPr>
                <w:rFonts w:ascii="Arial" w:hAnsi="Arial"/>
                <w:b/>
                <w:sz w:val="20"/>
              </w:rPr>
              <w:t>Level</w:t>
            </w:r>
          </w:p>
        </w:tc>
        <w:tc>
          <w:tcPr>
            <w:tcW w:w="6624" w:type="dxa"/>
            <w:vAlign w:val="center"/>
          </w:tcPr>
          <w:p w14:paraId="0B948DC6">
            <w:pPr>
              <w:spacing w:after="0" w:line="240" w:lineRule="auto"/>
            </w:pPr>
            <w:r>
              <w:rPr>
                <w:rFonts w:ascii="Arial" w:hAnsi="Arial"/>
                <w:b w:val="0"/>
                <w:sz w:val="20"/>
              </w:rPr>
              <w:t>Data class: name, mapData (String[]), Theme, complexityScore.</w:t>
            </w:r>
          </w:p>
        </w:tc>
      </w:tr>
      <w:tr w14:paraId="6A1A5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vAlign w:val="center"/>
          </w:tcPr>
          <w:p w14:paraId="30F93FB6">
            <w:pPr>
              <w:spacing w:after="0" w:line="240" w:lineRule="auto"/>
            </w:pPr>
            <w:r>
              <w:rPr>
                <w:rFonts w:ascii="Arial" w:hAnsi="Arial"/>
                <w:b/>
                <w:sz w:val="20"/>
              </w:rPr>
              <w:t>ComplexityCalculator</w:t>
            </w:r>
          </w:p>
        </w:tc>
        <w:tc>
          <w:tcPr>
            <w:tcW w:w="6624" w:type="dxa"/>
            <w:vAlign w:val="center"/>
          </w:tcPr>
          <w:p w14:paraId="02D8268F">
            <w:pPr>
              <w:spacing w:after="0" w:line="240" w:lineRule="auto"/>
            </w:pPr>
            <w:r>
              <w:rPr>
                <w:rFonts w:ascii="Arial" w:hAnsi="Arial"/>
                <w:b w:val="0"/>
                <w:sz w:val="20"/>
              </w:rPr>
              <w:t>Scores levels using box count, area, wall density, and Manhattan distance; validates box/goal parity.</w:t>
            </w:r>
          </w:p>
        </w:tc>
      </w:tr>
      <w:tr w14:paraId="3BD6A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vAlign w:val="center"/>
          </w:tcPr>
          <w:p w14:paraId="574B0B0D">
            <w:pPr>
              <w:spacing w:after="0" w:line="240" w:lineRule="auto"/>
            </w:pPr>
            <w:r>
              <w:rPr>
                <w:rFonts w:ascii="Arial" w:hAnsi="Arial"/>
                <w:b/>
                <w:sz w:val="20"/>
              </w:rPr>
              <w:t>GamePanel</w:t>
            </w:r>
          </w:p>
        </w:tc>
        <w:tc>
          <w:tcPr>
            <w:tcW w:w="6624" w:type="dxa"/>
            <w:vAlign w:val="center"/>
          </w:tcPr>
          <w:p w14:paraId="41230BBF">
            <w:pPr>
              <w:spacing w:after="0" w:line="240" w:lineRule="auto"/>
            </w:pPr>
            <w:r>
              <w:rPr>
                <w:rFonts w:ascii="Arial" w:hAnsi="Arial"/>
                <w:b w:val="0"/>
                <w:sz w:val="20"/>
              </w:rPr>
              <w:t>Swing JPanel: renders board tiles with theme images/fallback colours; key bindings.</w:t>
            </w:r>
          </w:p>
        </w:tc>
      </w:tr>
      <w:tr w14:paraId="40E00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vAlign w:val="center"/>
          </w:tcPr>
          <w:p w14:paraId="429B79C6">
            <w:pPr>
              <w:spacing w:after="0" w:line="240" w:lineRule="auto"/>
            </w:pPr>
            <w:r>
              <w:rPr>
                <w:rFonts w:ascii="Arial" w:hAnsi="Arial"/>
                <w:b/>
                <w:sz w:val="20"/>
              </w:rPr>
              <w:t>GameWindow</w:t>
            </w:r>
          </w:p>
        </w:tc>
        <w:tc>
          <w:tcPr>
            <w:tcW w:w="6624" w:type="dxa"/>
            <w:vAlign w:val="center"/>
          </w:tcPr>
          <w:p w14:paraId="07E83ACB">
            <w:pPr>
              <w:spacing w:after="0" w:line="240" w:lineRule="auto"/>
            </w:pPr>
            <w:r>
              <w:rPr>
                <w:rFonts w:ascii="Arial" w:hAnsi="Arial"/>
                <w:b w:val="0"/>
                <w:sz w:val="20"/>
              </w:rPr>
              <w:t>JFrame host; packs GamePanel; sets title from current level/difficulty.</w:t>
            </w:r>
          </w:p>
        </w:tc>
      </w:tr>
      <w:tr w14:paraId="413FD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vAlign w:val="center"/>
          </w:tcPr>
          <w:p w14:paraId="601787DA">
            <w:pPr>
              <w:spacing w:after="0" w:line="240" w:lineRule="auto"/>
            </w:pPr>
            <w:r>
              <w:rPr>
                <w:rFonts w:ascii="Arial" w:hAnsi="Arial"/>
                <w:b/>
                <w:sz w:val="20"/>
              </w:rPr>
              <w:t>AssetManager</w:t>
            </w:r>
          </w:p>
        </w:tc>
        <w:tc>
          <w:tcPr>
            <w:tcW w:w="6624" w:type="dxa"/>
            <w:vAlign w:val="center"/>
          </w:tcPr>
          <w:p w14:paraId="05DB7B9C">
            <w:pPr>
              <w:spacing w:after="0" w:line="240" w:lineRule="auto"/>
            </w:pPr>
            <w:r>
              <w:rPr>
                <w:rFonts w:ascii="Arial" w:hAnsi="Arial"/>
                <w:b w:val="0"/>
                <w:sz w:val="20"/>
              </w:rPr>
              <w:t>Image cache: loads PNG assets from classpath /assets/ folder on demand.</w:t>
            </w:r>
          </w:p>
        </w:tc>
      </w:tr>
      <w:tr w14:paraId="73717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vAlign w:val="center"/>
          </w:tcPr>
          <w:p w14:paraId="3610F5C6">
            <w:pPr>
              <w:spacing w:after="0" w:line="240" w:lineRule="auto"/>
            </w:pPr>
            <w:r>
              <w:rPr>
                <w:rFonts w:ascii="Arial" w:hAnsi="Arial"/>
                <w:b/>
                <w:sz w:val="20"/>
              </w:rPr>
              <w:t>Theme</w:t>
            </w:r>
          </w:p>
        </w:tc>
        <w:tc>
          <w:tcPr>
            <w:tcW w:w="6624" w:type="dxa"/>
            <w:vAlign w:val="center"/>
          </w:tcPr>
          <w:p w14:paraId="34D8A7D8">
            <w:pPr>
              <w:spacing w:after="0" w:line="240" w:lineRule="auto"/>
            </w:pPr>
            <w:r>
              <w:rPr>
                <w:rFonts w:ascii="Arial" w:hAnsi="Arial"/>
                <w:b w:val="0"/>
                <w:sz w:val="20"/>
              </w:rPr>
              <w:t>Value class: named image-file bundles for each visual theme (BEIGE, BROWN, GRAY, BLACK, YELLOW).</w:t>
            </w:r>
          </w:p>
        </w:tc>
      </w:tr>
      <w:tr w14:paraId="5DE08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vAlign w:val="center"/>
          </w:tcPr>
          <w:p w14:paraId="7AFFCBE0">
            <w:pPr>
              <w:spacing w:after="0" w:line="240" w:lineRule="auto"/>
            </w:pPr>
            <w:r>
              <w:rPr>
                <w:rFonts w:ascii="Arial" w:hAnsi="Arial"/>
                <w:b/>
                <w:sz w:val="20"/>
              </w:rPr>
              <w:t>Main</w:t>
            </w:r>
          </w:p>
        </w:tc>
        <w:tc>
          <w:tcPr>
            <w:tcW w:w="6624" w:type="dxa"/>
            <w:vAlign w:val="center"/>
          </w:tcPr>
          <w:p w14:paraId="54E5C33A">
            <w:pPr>
              <w:spacing w:after="0" w:line="240" w:lineRule="auto"/>
            </w:pPr>
            <w:r>
              <w:rPr>
                <w:rFonts w:ascii="Arial" w:hAnsi="Arial"/>
                <w:b w:val="0"/>
                <w:sz w:val="20"/>
              </w:rPr>
              <w:t>Entry point: invokes SwingUtilities.invokeLater to launch GameWindow.</w:t>
            </w:r>
          </w:p>
        </w:tc>
      </w:tr>
    </w:tbl>
    <w:p w14:paraId="772A0E9F"/>
    <w:p w14:paraId="02C568F6">
      <w:bookmarkStart w:id="0" w:name="_GoBack"/>
      <w:bookmarkEnd w:id="0"/>
    </w:p>
    <w:p w14:paraId="1138D54C">
      <w:pPr>
        <w:pStyle w:val="3"/>
      </w:pPr>
      <w:r>
        <w:rPr>
          <w:rFonts w:ascii="Arial" w:hAnsi="Arial"/>
        </w:rPr>
        <w:t>Source Code Listings</w:t>
      </w:r>
    </w:p>
    <w:p w14:paraId="5DBF8C25">
      <w:pPr>
        <w:pStyle w:val="4"/>
      </w:pPr>
      <w:r>
        <w:rPr>
          <w:rFonts w:ascii="Arial" w:hAnsi="Arial"/>
        </w:rPr>
        <w:t>Board.java</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06"/>
      </w:tblGrid>
      <w:tr w14:paraId="191B6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06" w:type="dxa"/>
            <w:shd w:val="clear" w:color="auto" w:fill="F5F5F5"/>
          </w:tcPr>
          <w:p w14:paraId="0D8704E1">
            <w:pPr>
              <w:spacing w:after="0" w:line="240" w:lineRule="auto"/>
            </w:pPr>
          </w:p>
          <w:p w14:paraId="00D370D8">
            <w:pPr>
              <w:spacing w:before="0" w:after="0" w:line="240" w:lineRule="auto"/>
            </w:pPr>
            <w:r>
              <w:rPr>
                <w:rFonts w:ascii="Courier New" w:hAnsi="Courier New"/>
                <w:sz w:val="17"/>
              </w:rPr>
              <w:t>package game;</w:t>
            </w:r>
          </w:p>
          <w:p w14:paraId="19AEF75B">
            <w:pPr>
              <w:spacing w:before="0" w:after="0" w:line="240" w:lineRule="auto"/>
            </w:pPr>
          </w:p>
          <w:p w14:paraId="629D32EA">
            <w:pPr>
              <w:spacing w:before="0" w:after="0" w:line="240" w:lineRule="auto"/>
            </w:pPr>
            <w:r>
              <w:rPr>
                <w:rFonts w:ascii="Courier New" w:hAnsi="Courier New"/>
                <w:sz w:val="17"/>
              </w:rPr>
              <w:t>public class Board {</w:t>
            </w:r>
          </w:p>
          <w:p w14:paraId="5872E837">
            <w:pPr>
              <w:spacing w:before="0" w:after="0" w:line="240" w:lineRule="auto"/>
            </w:pPr>
            <w:r>
              <w:rPr>
                <w:rFonts w:ascii="Courier New" w:hAnsi="Courier New"/>
                <w:sz w:val="17"/>
              </w:rPr>
              <w:t xml:space="preserve">    public static final int EMPTY         = 0;</w:t>
            </w:r>
          </w:p>
          <w:p w14:paraId="7D05E4A8">
            <w:pPr>
              <w:spacing w:before="0" w:after="0" w:line="240" w:lineRule="auto"/>
            </w:pPr>
            <w:r>
              <w:rPr>
                <w:rFonts w:ascii="Courier New" w:hAnsi="Courier New"/>
                <w:sz w:val="17"/>
              </w:rPr>
              <w:t xml:space="preserve">    public static final int FLOOR         = 1;</w:t>
            </w:r>
          </w:p>
          <w:p w14:paraId="69D98746">
            <w:pPr>
              <w:spacing w:before="0" w:after="0" w:line="240" w:lineRule="auto"/>
            </w:pPr>
            <w:r>
              <w:rPr>
                <w:rFonts w:ascii="Courier New" w:hAnsi="Courier New"/>
                <w:sz w:val="17"/>
              </w:rPr>
              <w:t xml:space="preserve">    public static final int WALL          = 2;</w:t>
            </w:r>
          </w:p>
          <w:p w14:paraId="49BB241C">
            <w:pPr>
              <w:spacing w:before="0" w:after="0" w:line="240" w:lineRule="auto"/>
            </w:pPr>
            <w:r>
              <w:rPr>
                <w:rFonts w:ascii="Courier New" w:hAnsi="Courier New"/>
                <w:sz w:val="17"/>
              </w:rPr>
              <w:t xml:space="preserve">    public static final int GOAL          = 3;</w:t>
            </w:r>
          </w:p>
          <w:p w14:paraId="6F0DA57A">
            <w:pPr>
              <w:spacing w:before="0" w:after="0" w:line="240" w:lineRule="auto"/>
            </w:pPr>
            <w:r>
              <w:rPr>
                <w:rFonts w:ascii="Courier New" w:hAnsi="Courier New"/>
                <w:sz w:val="17"/>
              </w:rPr>
              <w:t xml:space="preserve">    public static final int CRATE         = 4;</w:t>
            </w:r>
          </w:p>
          <w:p w14:paraId="72C3B212">
            <w:pPr>
              <w:spacing w:before="0" w:after="0" w:line="240" w:lineRule="auto"/>
            </w:pPr>
            <w:r>
              <w:rPr>
                <w:rFonts w:ascii="Courier New" w:hAnsi="Courier New"/>
                <w:sz w:val="17"/>
              </w:rPr>
              <w:t xml:space="preserve">    public static final int CRATE_ON_GOAL = 5;</w:t>
            </w:r>
          </w:p>
          <w:p w14:paraId="6868C0A0">
            <w:pPr>
              <w:spacing w:before="0" w:after="0" w:line="240" w:lineRule="auto"/>
            </w:pPr>
            <w:r>
              <w:rPr>
                <w:rFonts w:ascii="Courier New" w:hAnsi="Courier New"/>
                <w:sz w:val="17"/>
              </w:rPr>
              <w:t xml:space="preserve">    public static final int PLAYER        = 6;</w:t>
            </w:r>
          </w:p>
          <w:p w14:paraId="35A0CF5A">
            <w:pPr>
              <w:spacing w:before="0" w:after="0" w:line="240" w:lineRule="auto"/>
            </w:pPr>
            <w:r>
              <w:rPr>
                <w:rFonts w:ascii="Courier New" w:hAnsi="Courier New"/>
                <w:sz w:val="17"/>
              </w:rPr>
              <w:t xml:space="preserve">    public static final int PLAYER_ON_GOAL = 7;</w:t>
            </w:r>
          </w:p>
          <w:p w14:paraId="4A804680">
            <w:pPr>
              <w:spacing w:before="0" w:after="0" w:line="240" w:lineRule="auto"/>
            </w:pPr>
          </w:p>
          <w:p w14:paraId="1E2D808E">
            <w:pPr>
              <w:spacing w:before="0" w:after="0" w:line="240" w:lineRule="auto"/>
            </w:pPr>
            <w:r>
              <w:rPr>
                <w:rFonts w:ascii="Courier New" w:hAnsi="Courier New"/>
                <w:sz w:val="17"/>
              </w:rPr>
              <w:t xml:space="preserve">    private int[][] grid;</w:t>
            </w:r>
          </w:p>
          <w:p w14:paraId="2294C975">
            <w:pPr>
              <w:spacing w:before="0" w:after="0" w:line="240" w:lineRule="auto"/>
            </w:pPr>
            <w:r>
              <w:rPr>
                <w:rFonts w:ascii="Courier New" w:hAnsi="Courier New"/>
                <w:sz w:val="17"/>
              </w:rPr>
              <w:t xml:space="preserve">    private final int rows;</w:t>
            </w:r>
          </w:p>
          <w:p w14:paraId="7F5D1A2D">
            <w:pPr>
              <w:spacing w:before="0" w:after="0" w:line="240" w:lineRule="auto"/>
            </w:pPr>
            <w:r>
              <w:rPr>
                <w:rFonts w:ascii="Courier New" w:hAnsi="Courier New"/>
                <w:sz w:val="17"/>
              </w:rPr>
              <w:t xml:space="preserve">    private final int cols;</w:t>
            </w:r>
          </w:p>
          <w:p w14:paraId="3004AD6B">
            <w:pPr>
              <w:spacing w:before="0" w:after="0" w:line="240" w:lineRule="auto"/>
            </w:pPr>
            <w:r>
              <w:rPr>
                <w:rFonts w:ascii="Courier New" w:hAnsi="Courier New"/>
                <w:sz w:val="17"/>
              </w:rPr>
              <w:t xml:space="preserve">    private int playerRow;</w:t>
            </w:r>
          </w:p>
          <w:p w14:paraId="5C1A4091">
            <w:pPr>
              <w:spacing w:before="0" w:after="0" w:line="240" w:lineRule="auto"/>
            </w:pPr>
            <w:r>
              <w:rPr>
                <w:rFonts w:ascii="Courier New" w:hAnsi="Courier New"/>
                <w:sz w:val="17"/>
              </w:rPr>
              <w:t xml:space="preserve">    private int playerCol;</w:t>
            </w:r>
          </w:p>
          <w:p w14:paraId="2CD6AB8F">
            <w:pPr>
              <w:spacing w:before="0" w:after="0" w:line="240" w:lineRule="auto"/>
            </w:pPr>
          </w:p>
          <w:p w14:paraId="07B5E8CD">
            <w:pPr>
              <w:spacing w:before="0" w:after="0" w:line="240" w:lineRule="auto"/>
            </w:pPr>
            <w:r>
              <w:rPr>
                <w:rFonts w:ascii="Courier New" w:hAnsi="Courier New"/>
                <w:sz w:val="17"/>
              </w:rPr>
              <w:t xml:space="preserve">    public Board(int[][] grid, int playerRow, int playerCol) {</w:t>
            </w:r>
          </w:p>
          <w:p w14:paraId="7B9AD0D6">
            <w:pPr>
              <w:spacing w:before="0" w:after="0" w:line="240" w:lineRule="auto"/>
            </w:pPr>
            <w:r>
              <w:rPr>
                <w:rFonts w:ascii="Courier New" w:hAnsi="Courier New"/>
                <w:sz w:val="17"/>
              </w:rPr>
              <w:t xml:space="preserve">        this.grid = deepCopy(grid);</w:t>
            </w:r>
          </w:p>
          <w:p w14:paraId="478CA1AC">
            <w:pPr>
              <w:spacing w:before="0" w:after="0" w:line="240" w:lineRule="auto"/>
            </w:pPr>
            <w:r>
              <w:rPr>
                <w:rFonts w:ascii="Courier New" w:hAnsi="Courier New"/>
                <w:sz w:val="17"/>
              </w:rPr>
              <w:t xml:space="preserve">        this.rows = grid.length;</w:t>
            </w:r>
          </w:p>
          <w:p w14:paraId="1270B88F">
            <w:pPr>
              <w:spacing w:before="0" w:after="0" w:line="240" w:lineRule="auto"/>
            </w:pPr>
            <w:r>
              <w:rPr>
                <w:rFonts w:ascii="Courier New" w:hAnsi="Courier New"/>
                <w:sz w:val="17"/>
              </w:rPr>
              <w:t xml:space="preserve">        this.cols = maxCols(grid);</w:t>
            </w:r>
          </w:p>
          <w:p w14:paraId="1BB58382">
            <w:pPr>
              <w:spacing w:before="0" w:after="0" w:line="240" w:lineRule="auto"/>
            </w:pPr>
            <w:r>
              <w:rPr>
                <w:rFonts w:ascii="Courier New" w:hAnsi="Courier New"/>
                <w:sz w:val="17"/>
              </w:rPr>
              <w:t xml:space="preserve">        this.playerRow = playerRow;</w:t>
            </w:r>
          </w:p>
          <w:p w14:paraId="485F00F4">
            <w:pPr>
              <w:spacing w:before="0" w:after="0" w:line="240" w:lineRule="auto"/>
            </w:pPr>
            <w:r>
              <w:rPr>
                <w:rFonts w:ascii="Courier New" w:hAnsi="Courier New"/>
                <w:sz w:val="17"/>
              </w:rPr>
              <w:t xml:space="preserve">        this.playerCol = playerCol;</w:t>
            </w:r>
          </w:p>
          <w:p w14:paraId="44182D8D">
            <w:pPr>
              <w:spacing w:before="0" w:after="0" w:line="240" w:lineRule="auto"/>
            </w:pPr>
            <w:r>
              <w:rPr>
                <w:rFonts w:ascii="Courier New" w:hAnsi="Courier New"/>
                <w:sz w:val="17"/>
              </w:rPr>
              <w:t xml:space="preserve">    }</w:t>
            </w:r>
          </w:p>
          <w:p w14:paraId="657E6C11">
            <w:pPr>
              <w:spacing w:before="0" w:after="0" w:line="240" w:lineRule="auto"/>
            </w:pPr>
          </w:p>
          <w:p w14:paraId="47955049">
            <w:pPr>
              <w:spacing w:before="0" w:after="0" w:line="240" w:lineRule="auto"/>
            </w:pPr>
            <w:r>
              <w:rPr>
                <w:rFonts w:ascii="Courier New" w:hAnsi="Courier New"/>
                <w:sz w:val="17"/>
              </w:rPr>
              <w:t xml:space="preserve">    private static int[][] deepCopy(int[][] src) {</w:t>
            </w:r>
          </w:p>
          <w:p w14:paraId="78A0424D">
            <w:pPr>
              <w:spacing w:before="0" w:after="0" w:line="240" w:lineRule="auto"/>
            </w:pPr>
            <w:r>
              <w:rPr>
                <w:rFonts w:ascii="Courier New" w:hAnsi="Courier New"/>
                <w:sz w:val="17"/>
              </w:rPr>
              <w:t xml:space="preserve">        int[][] copy = new int[src.length][];</w:t>
            </w:r>
          </w:p>
          <w:p w14:paraId="1DB62728">
            <w:pPr>
              <w:spacing w:before="0" w:after="0" w:line="240" w:lineRule="auto"/>
            </w:pPr>
            <w:r>
              <w:rPr>
                <w:rFonts w:ascii="Courier New" w:hAnsi="Courier New"/>
                <w:sz w:val="17"/>
              </w:rPr>
              <w:t xml:space="preserve">        for (int i = 0; i &lt; src.length; i++) copy[i] = src[i].clone();</w:t>
            </w:r>
          </w:p>
          <w:p w14:paraId="20C77FA9">
            <w:pPr>
              <w:spacing w:before="0" w:after="0" w:line="240" w:lineRule="auto"/>
            </w:pPr>
            <w:r>
              <w:rPr>
                <w:rFonts w:ascii="Courier New" w:hAnsi="Courier New"/>
                <w:sz w:val="17"/>
              </w:rPr>
              <w:t xml:space="preserve">        return copy;</w:t>
            </w:r>
          </w:p>
          <w:p w14:paraId="689BA52A">
            <w:pPr>
              <w:spacing w:before="0" w:after="0" w:line="240" w:lineRule="auto"/>
            </w:pPr>
            <w:r>
              <w:rPr>
                <w:rFonts w:ascii="Courier New" w:hAnsi="Courier New"/>
                <w:sz w:val="17"/>
              </w:rPr>
              <w:t xml:space="preserve">    }</w:t>
            </w:r>
          </w:p>
          <w:p w14:paraId="52DE702E">
            <w:pPr>
              <w:spacing w:before="0" w:after="0" w:line="240" w:lineRule="auto"/>
            </w:pPr>
          </w:p>
          <w:p w14:paraId="3750AE0D">
            <w:pPr>
              <w:spacing w:before="0" w:after="0" w:line="240" w:lineRule="auto"/>
            </w:pPr>
            <w:r>
              <w:rPr>
                <w:rFonts w:ascii="Courier New" w:hAnsi="Courier New"/>
                <w:sz w:val="17"/>
              </w:rPr>
              <w:t xml:space="preserve">    private static int maxCols(int[][] grid) {</w:t>
            </w:r>
          </w:p>
          <w:p w14:paraId="51675EC1">
            <w:pPr>
              <w:spacing w:before="0" w:after="0" w:line="240" w:lineRule="auto"/>
            </w:pPr>
            <w:r>
              <w:rPr>
                <w:rFonts w:ascii="Courier New" w:hAnsi="Courier New"/>
                <w:sz w:val="17"/>
              </w:rPr>
              <w:t xml:space="preserve">        int max = 0;</w:t>
            </w:r>
          </w:p>
          <w:p w14:paraId="1498C587">
            <w:pPr>
              <w:spacing w:before="0" w:after="0" w:line="240" w:lineRule="auto"/>
            </w:pPr>
            <w:r>
              <w:rPr>
                <w:rFonts w:ascii="Courier New" w:hAnsi="Courier New"/>
                <w:sz w:val="17"/>
              </w:rPr>
              <w:t xml:space="preserve">        for (int[] row : grid) if (row.length &gt; max) max = row.length;</w:t>
            </w:r>
          </w:p>
          <w:p w14:paraId="65550C57">
            <w:pPr>
              <w:spacing w:before="0" w:after="0" w:line="240" w:lineRule="auto"/>
            </w:pPr>
            <w:r>
              <w:rPr>
                <w:rFonts w:ascii="Courier New" w:hAnsi="Courier New"/>
                <w:sz w:val="17"/>
              </w:rPr>
              <w:t xml:space="preserve">        return max;</w:t>
            </w:r>
          </w:p>
          <w:p w14:paraId="4814B994">
            <w:pPr>
              <w:spacing w:before="0" w:after="0" w:line="240" w:lineRule="auto"/>
            </w:pPr>
            <w:r>
              <w:rPr>
                <w:rFonts w:ascii="Courier New" w:hAnsi="Courier New"/>
                <w:sz w:val="17"/>
              </w:rPr>
              <w:t xml:space="preserve">    }</w:t>
            </w:r>
          </w:p>
          <w:p w14:paraId="14525DB9">
            <w:pPr>
              <w:spacing w:before="0" w:after="0" w:line="240" w:lineRule="auto"/>
            </w:pPr>
          </w:p>
          <w:p w14:paraId="72CE6EF8">
            <w:pPr>
              <w:spacing w:before="0" w:after="0" w:line="240" w:lineRule="auto"/>
            </w:pPr>
            <w:r>
              <w:rPr>
                <w:rFonts w:ascii="Courier New" w:hAnsi="Courier New"/>
                <w:sz w:val="17"/>
              </w:rPr>
              <w:t xml:space="preserve">    public int  getCell(int row, int col) {</w:t>
            </w:r>
          </w:p>
          <w:p w14:paraId="6053D6DC">
            <w:pPr>
              <w:spacing w:before="0" w:after="0" w:line="240" w:lineRule="auto"/>
            </w:pPr>
            <w:r>
              <w:rPr>
                <w:rFonts w:ascii="Courier New" w:hAnsi="Courier New"/>
                <w:sz w:val="17"/>
              </w:rPr>
              <w:t xml:space="preserve">        if (row &lt; 0 || row &gt;= rows || col &lt; 0 || col &gt;= grid[row].length) return EMPTY;</w:t>
            </w:r>
          </w:p>
          <w:p w14:paraId="538BDFAC">
            <w:pPr>
              <w:spacing w:before="0" w:after="0" w:line="240" w:lineRule="auto"/>
            </w:pPr>
            <w:r>
              <w:rPr>
                <w:rFonts w:ascii="Courier New" w:hAnsi="Courier New"/>
                <w:sz w:val="17"/>
              </w:rPr>
              <w:t xml:space="preserve">        return grid[row][col];</w:t>
            </w:r>
          </w:p>
          <w:p w14:paraId="33E1AE66">
            <w:pPr>
              <w:spacing w:before="0" w:after="0" w:line="240" w:lineRule="auto"/>
            </w:pPr>
            <w:r>
              <w:rPr>
                <w:rFonts w:ascii="Courier New" w:hAnsi="Courier New"/>
                <w:sz w:val="17"/>
              </w:rPr>
              <w:t xml:space="preserve">    }</w:t>
            </w:r>
          </w:p>
          <w:p w14:paraId="71F81953">
            <w:pPr>
              <w:spacing w:before="0" w:after="0" w:line="240" w:lineRule="auto"/>
            </w:pPr>
            <w:r>
              <w:rPr>
                <w:rFonts w:ascii="Courier New" w:hAnsi="Courier New"/>
                <w:sz w:val="17"/>
              </w:rPr>
              <w:t xml:space="preserve">    public void setCell(int row, int col, int value) {</w:t>
            </w:r>
          </w:p>
          <w:p w14:paraId="731534EB">
            <w:pPr>
              <w:spacing w:before="0" w:after="0" w:line="240" w:lineRule="auto"/>
            </w:pPr>
            <w:r>
              <w:rPr>
                <w:rFonts w:ascii="Courier New" w:hAnsi="Courier New"/>
                <w:sz w:val="17"/>
              </w:rPr>
              <w:t xml:space="preserve">        if (row &gt;= 0 &amp;&amp; row &lt; rows &amp;&amp; col &gt;= 0 &amp;&amp; col &lt; grid[row].length)</w:t>
            </w:r>
          </w:p>
          <w:p w14:paraId="12E3A160">
            <w:pPr>
              <w:spacing w:before="0" w:after="0" w:line="240" w:lineRule="auto"/>
            </w:pPr>
            <w:r>
              <w:rPr>
                <w:rFonts w:ascii="Courier New" w:hAnsi="Courier New"/>
                <w:sz w:val="17"/>
              </w:rPr>
              <w:t xml:space="preserve">            grid[row][col] = value;</w:t>
            </w:r>
          </w:p>
          <w:p w14:paraId="15335487">
            <w:pPr>
              <w:spacing w:before="0" w:after="0" w:line="240" w:lineRule="auto"/>
            </w:pPr>
            <w:r>
              <w:rPr>
                <w:rFonts w:ascii="Courier New" w:hAnsi="Courier New"/>
                <w:sz w:val="17"/>
              </w:rPr>
              <w:t xml:space="preserve">    }</w:t>
            </w:r>
          </w:p>
          <w:p w14:paraId="5DED16A2">
            <w:pPr>
              <w:spacing w:before="0" w:after="0" w:line="240" w:lineRule="auto"/>
            </w:pPr>
            <w:r>
              <w:rPr>
                <w:rFonts w:ascii="Courier New" w:hAnsi="Courier New"/>
                <w:sz w:val="17"/>
              </w:rPr>
              <w:t xml:space="preserve">    public int  getRows()      { return rows; }</w:t>
            </w:r>
          </w:p>
          <w:p w14:paraId="26480136">
            <w:pPr>
              <w:spacing w:before="0" w:after="0" w:line="240" w:lineRule="auto"/>
            </w:pPr>
            <w:r>
              <w:rPr>
                <w:rFonts w:ascii="Courier New" w:hAnsi="Courier New"/>
                <w:sz w:val="17"/>
              </w:rPr>
              <w:t xml:space="preserve">    public int  getCols()      { return cols; }</w:t>
            </w:r>
          </w:p>
          <w:p w14:paraId="62F18B58">
            <w:pPr>
              <w:spacing w:before="0" w:after="0" w:line="240" w:lineRule="auto"/>
            </w:pPr>
            <w:r>
              <w:rPr>
                <w:rFonts w:ascii="Courier New" w:hAnsi="Courier New"/>
                <w:sz w:val="17"/>
              </w:rPr>
              <w:t xml:space="preserve">    public int  getPlayerRow() { return playerRow; }</w:t>
            </w:r>
          </w:p>
          <w:p w14:paraId="4349B04C">
            <w:pPr>
              <w:spacing w:before="0" w:after="0" w:line="240" w:lineRule="auto"/>
            </w:pPr>
            <w:r>
              <w:rPr>
                <w:rFonts w:ascii="Courier New" w:hAnsi="Courier New"/>
                <w:sz w:val="17"/>
              </w:rPr>
              <w:t xml:space="preserve">    public int  getPlayerCol() { return playerCol; }</w:t>
            </w:r>
          </w:p>
          <w:p w14:paraId="1898518A">
            <w:pPr>
              <w:spacing w:before="0" w:after="0" w:line="240" w:lineRule="auto"/>
            </w:pPr>
            <w:r>
              <w:rPr>
                <w:rFonts w:ascii="Courier New" w:hAnsi="Courier New"/>
                <w:sz w:val="17"/>
              </w:rPr>
              <w:t xml:space="preserve">    public void setPlayerRow(int r) { this.playerRow = r; }</w:t>
            </w:r>
          </w:p>
          <w:p w14:paraId="523E8455">
            <w:pPr>
              <w:spacing w:before="0" w:after="0" w:line="240" w:lineRule="auto"/>
            </w:pPr>
            <w:r>
              <w:rPr>
                <w:rFonts w:ascii="Courier New" w:hAnsi="Courier New"/>
                <w:sz w:val="17"/>
              </w:rPr>
              <w:t xml:space="preserve">    public void setPlayerCol(int c) { this.playerCol = c; }</w:t>
            </w:r>
          </w:p>
          <w:p w14:paraId="09D8CD91">
            <w:pPr>
              <w:spacing w:before="0" w:after="0" w:line="240" w:lineRule="auto"/>
            </w:pPr>
          </w:p>
          <w:p w14:paraId="4883B466">
            <w:pPr>
              <w:spacing w:before="0" w:after="0" w:line="240" w:lineRule="auto"/>
            </w:pPr>
            <w:r>
              <w:rPr>
                <w:rFonts w:ascii="Courier New" w:hAnsi="Courier New"/>
                <w:sz w:val="17"/>
              </w:rPr>
              <w:t xml:space="preserve">    public boolean isWon() {</w:t>
            </w:r>
          </w:p>
          <w:p w14:paraId="4EEA07AD">
            <w:pPr>
              <w:spacing w:before="0" w:after="0" w:line="240" w:lineRule="auto"/>
            </w:pPr>
            <w:r>
              <w:rPr>
                <w:rFonts w:ascii="Courier New" w:hAnsi="Courier New"/>
                <w:sz w:val="17"/>
              </w:rPr>
              <w:t xml:space="preserve">        for (int r = 0; r &lt; rows; r++)</w:t>
            </w:r>
          </w:p>
          <w:p w14:paraId="1CAB809F">
            <w:pPr>
              <w:spacing w:before="0" w:after="0" w:line="240" w:lineRule="auto"/>
            </w:pPr>
            <w:r>
              <w:rPr>
                <w:rFonts w:ascii="Courier New" w:hAnsi="Courier New"/>
                <w:sz w:val="17"/>
              </w:rPr>
              <w:t xml:space="preserve">            for (int c = 0; c &lt; grid[r].length; c++)</w:t>
            </w:r>
          </w:p>
          <w:p w14:paraId="70D6AAD3">
            <w:pPr>
              <w:spacing w:before="0" w:after="0" w:line="240" w:lineRule="auto"/>
            </w:pPr>
            <w:r>
              <w:rPr>
                <w:rFonts w:ascii="Courier New" w:hAnsi="Courier New"/>
                <w:sz w:val="17"/>
              </w:rPr>
              <w:t xml:space="preserve">                if (grid[r][c] == CRATE) return false;</w:t>
            </w:r>
          </w:p>
          <w:p w14:paraId="3FFB0035">
            <w:pPr>
              <w:spacing w:before="0" w:after="0" w:line="240" w:lineRule="auto"/>
            </w:pPr>
            <w:r>
              <w:rPr>
                <w:rFonts w:ascii="Courier New" w:hAnsi="Courier New"/>
                <w:sz w:val="17"/>
              </w:rPr>
              <w:t xml:space="preserve">        return true;</w:t>
            </w:r>
          </w:p>
          <w:p w14:paraId="4D4EEA0E">
            <w:pPr>
              <w:spacing w:before="0" w:after="0" w:line="240" w:lineRule="auto"/>
            </w:pPr>
            <w:r>
              <w:rPr>
                <w:rFonts w:ascii="Courier New" w:hAnsi="Courier New"/>
                <w:sz w:val="17"/>
              </w:rPr>
              <w:t xml:space="preserve">    }</w:t>
            </w:r>
          </w:p>
          <w:p w14:paraId="6389AC37">
            <w:pPr>
              <w:spacing w:before="0" w:after="0" w:line="240" w:lineRule="auto"/>
            </w:pPr>
          </w:p>
          <w:p w14:paraId="254A71FC">
            <w:pPr>
              <w:spacing w:before="0" w:after="0" w:line="240" w:lineRule="auto"/>
            </w:pPr>
            <w:r>
              <w:rPr>
                <w:rFonts w:ascii="Courier New" w:hAnsi="Courier New"/>
                <w:sz w:val="17"/>
              </w:rPr>
              <w:t xml:space="preserve">    public Board copy() { return new Board(grid, playerRow, playerCol); }</w:t>
            </w:r>
          </w:p>
          <w:p w14:paraId="582ECAA6">
            <w:pPr>
              <w:spacing w:before="0" w:after="0" w:line="240" w:lineRule="auto"/>
            </w:pPr>
          </w:p>
          <w:p w14:paraId="543AD62D">
            <w:pPr>
              <w:spacing w:before="0" w:after="0" w:line="240" w:lineRule="auto"/>
            </w:pPr>
            <w:r>
              <w:rPr>
                <w:rFonts w:ascii="Courier New" w:hAnsi="Courier New"/>
                <w:sz w:val="17"/>
              </w:rPr>
              <w:t xml:space="preserve">    public static Board fromLevel(Level level) {</w:t>
            </w:r>
          </w:p>
          <w:p w14:paraId="698CD356">
            <w:pPr>
              <w:spacing w:before="0" w:after="0" w:line="240" w:lineRule="auto"/>
            </w:pPr>
            <w:r>
              <w:rPr>
                <w:rFonts w:ascii="Courier New" w:hAnsi="Courier New"/>
                <w:sz w:val="17"/>
              </w:rPr>
              <w:t xml:space="preserve">        String[] mapData = level.mapData;</w:t>
            </w:r>
          </w:p>
          <w:p w14:paraId="1589A5E5">
            <w:pPr>
              <w:spacing w:before="0" w:after="0" w:line="240" w:lineRule="auto"/>
            </w:pPr>
            <w:r>
              <w:rPr>
                <w:rFonts w:ascii="Courier New" w:hAnsi="Courier New"/>
                <w:sz w:val="17"/>
              </w:rPr>
              <w:t xml:space="preserve">        int rows = mapData.length, cols = 0;</w:t>
            </w:r>
          </w:p>
          <w:p w14:paraId="367C3543">
            <w:pPr>
              <w:spacing w:before="0" w:after="0" w:line="240" w:lineRule="auto"/>
            </w:pPr>
            <w:r>
              <w:rPr>
                <w:rFonts w:ascii="Courier New" w:hAnsi="Courier New"/>
                <w:sz w:val="17"/>
              </w:rPr>
              <w:t xml:space="preserve">        for (String row : mapData) if (row.length() &gt; cols) cols = row.length();</w:t>
            </w:r>
          </w:p>
          <w:p w14:paraId="6F0DA042">
            <w:pPr>
              <w:spacing w:before="0" w:after="0" w:line="240" w:lineRule="auto"/>
            </w:pPr>
            <w:r>
              <w:rPr>
                <w:rFonts w:ascii="Courier New" w:hAnsi="Courier New"/>
                <w:sz w:val="17"/>
              </w:rPr>
              <w:t xml:space="preserve">        int[][] grid = new int[rows][cols];</w:t>
            </w:r>
          </w:p>
          <w:p w14:paraId="353D1E93">
            <w:pPr>
              <w:spacing w:before="0" w:after="0" w:line="240" w:lineRule="auto"/>
            </w:pPr>
            <w:r>
              <w:rPr>
                <w:rFonts w:ascii="Courier New" w:hAnsi="Courier New"/>
                <w:sz w:val="17"/>
              </w:rPr>
              <w:t xml:space="preserve">        int playerRow = 0, playerCol = 0;</w:t>
            </w:r>
          </w:p>
          <w:p w14:paraId="68464F11">
            <w:pPr>
              <w:spacing w:before="0" w:after="0" w:line="240" w:lineRule="auto"/>
            </w:pPr>
            <w:r>
              <w:rPr>
                <w:rFonts w:ascii="Courier New" w:hAnsi="Courier New"/>
                <w:sz w:val="17"/>
              </w:rPr>
              <w:t xml:space="preserve">        for (int r = 0; r &lt; rows; r++) {</w:t>
            </w:r>
          </w:p>
          <w:p w14:paraId="3D0E335F">
            <w:pPr>
              <w:spacing w:before="0" w:after="0" w:line="240" w:lineRule="auto"/>
            </w:pPr>
            <w:r>
              <w:rPr>
                <w:rFonts w:ascii="Courier New" w:hAnsi="Courier New"/>
                <w:sz w:val="17"/>
              </w:rPr>
              <w:t xml:space="preserve">            String line = mapData[r];</w:t>
            </w:r>
          </w:p>
          <w:p w14:paraId="542DB9AA">
            <w:pPr>
              <w:spacing w:before="0" w:after="0" w:line="240" w:lineRule="auto"/>
            </w:pPr>
            <w:r>
              <w:rPr>
                <w:rFonts w:ascii="Courier New" w:hAnsi="Courier New"/>
                <w:sz w:val="17"/>
              </w:rPr>
              <w:t xml:space="preserve">            for (int c = 0; c &lt; cols; c++) {</w:t>
            </w:r>
          </w:p>
          <w:p w14:paraId="40F9AD97">
            <w:pPr>
              <w:spacing w:before="0" w:after="0" w:line="240" w:lineRule="auto"/>
            </w:pPr>
            <w:r>
              <w:rPr>
                <w:rFonts w:ascii="Courier New" w:hAnsi="Courier New"/>
                <w:sz w:val="17"/>
              </w:rPr>
              <w:t xml:space="preserve">                char ch = c &lt; line.length() ? line.charAt(c) : ' ';</w:t>
            </w:r>
          </w:p>
          <w:p w14:paraId="7AA636CB">
            <w:pPr>
              <w:spacing w:before="0" w:after="0" w:line="240" w:lineRule="auto"/>
            </w:pPr>
            <w:r>
              <w:rPr>
                <w:rFonts w:ascii="Courier New" w:hAnsi="Courier New"/>
                <w:sz w:val="17"/>
              </w:rPr>
              <w:t xml:space="preserve">                switch (ch) {</w:t>
            </w:r>
          </w:p>
          <w:p w14:paraId="45045C3F">
            <w:pPr>
              <w:spacing w:before="0" w:after="0" w:line="240" w:lineRule="auto"/>
            </w:pPr>
            <w:r>
              <w:rPr>
                <w:rFonts w:ascii="Courier New" w:hAnsi="Courier New"/>
                <w:sz w:val="17"/>
              </w:rPr>
              <w:t xml:space="preserve">                    case '#': grid[r][c] = WALL;          break;</w:t>
            </w:r>
          </w:p>
          <w:p w14:paraId="6EABC95C">
            <w:pPr>
              <w:spacing w:before="0" w:after="0" w:line="240" w:lineRule="auto"/>
            </w:pPr>
            <w:r>
              <w:rPr>
                <w:rFonts w:ascii="Courier New" w:hAnsi="Courier New"/>
                <w:sz w:val="17"/>
              </w:rPr>
              <w:t xml:space="preserve">                    case ' ': grid[r][c] = FLOOR;         break;</w:t>
            </w:r>
          </w:p>
          <w:p w14:paraId="539BFDE2">
            <w:pPr>
              <w:spacing w:before="0" w:after="0" w:line="240" w:lineRule="auto"/>
            </w:pPr>
            <w:r>
              <w:rPr>
                <w:rFonts w:ascii="Courier New" w:hAnsi="Courier New"/>
                <w:sz w:val="17"/>
              </w:rPr>
              <w:t xml:space="preserve">                    case '.': grid[r][c] = GOAL;          break;</w:t>
            </w:r>
          </w:p>
          <w:p w14:paraId="559AFC91">
            <w:pPr>
              <w:spacing w:before="0" w:after="0" w:line="240" w:lineRule="auto"/>
            </w:pPr>
            <w:r>
              <w:rPr>
                <w:rFonts w:ascii="Courier New" w:hAnsi="Courier New"/>
                <w:sz w:val="17"/>
              </w:rPr>
              <w:t xml:space="preserve">                    case '$': grid[r][c] = CRATE;         break;</w:t>
            </w:r>
          </w:p>
          <w:p w14:paraId="2E77214A">
            <w:pPr>
              <w:spacing w:before="0" w:after="0" w:line="240" w:lineRule="auto"/>
            </w:pPr>
            <w:r>
              <w:rPr>
                <w:rFonts w:ascii="Courier New" w:hAnsi="Courier New"/>
                <w:sz w:val="17"/>
              </w:rPr>
              <w:t xml:space="preserve">                    case '@': grid[r][c] = PLAYER;</w:t>
            </w:r>
          </w:p>
          <w:p w14:paraId="117300BE">
            <w:pPr>
              <w:spacing w:before="0" w:after="0" w:line="240" w:lineRule="auto"/>
            </w:pPr>
            <w:r>
              <w:rPr>
                <w:rFonts w:ascii="Courier New" w:hAnsi="Courier New"/>
                <w:sz w:val="17"/>
              </w:rPr>
              <w:t xml:space="preserve">                               playerRow = r; playerCol = c; break;</w:t>
            </w:r>
          </w:p>
          <w:p w14:paraId="3991FDCD">
            <w:pPr>
              <w:spacing w:before="0" w:after="0" w:line="240" w:lineRule="auto"/>
            </w:pPr>
            <w:r>
              <w:rPr>
                <w:rFonts w:ascii="Courier New" w:hAnsi="Courier New"/>
                <w:sz w:val="17"/>
              </w:rPr>
              <w:t xml:space="preserve">                    case '*': grid[r][c] = CRATE_ON_GOAL; break;</w:t>
            </w:r>
          </w:p>
          <w:p w14:paraId="7746D09B">
            <w:pPr>
              <w:spacing w:before="0" w:after="0" w:line="240" w:lineRule="auto"/>
            </w:pPr>
            <w:r>
              <w:rPr>
                <w:rFonts w:ascii="Courier New" w:hAnsi="Courier New"/>
                <w:sz w:val="17"/>
              </w:rPr>
              <w:t xml:space="preserve">                    case '+': grid[r][c] = PLAYER_ON_GOAL;</w:t>
            </w:r>
          </w:p>
          <w:p w14:paraId="561DF2E5">
            <w:pPr>
              <w:spacing w:before="0" w:after="0" w:line="240" w:lineRule="auto"/>
            </w:pPr>
            <w:r>
              <w:rPr>
                <w:rFonts w:ascii="Courier New" w:hAnsi="Courier New"/>
                <w:sz w:val="17"/>
              </w:rPr>
              <w:t xml:space="preserve">                               playerRow = r; playerCol = c; break;</w:t>
            </w:r>
          </w:p>
          <w:p w14:paraId="3082A269">
            <w:pPr>
              <w:spacing w:before="0" w:after="0" w:line="240" w:lineRule="auto"/>
            </w:pPr>
            <w:r>
              <w:rPr>
                <w:rFonts w:ascii="Courier New" w:hAnsi="Courier New"/>
                <w:sz w:val="17"/>
              </w:rPr>
              <w:t xml:space="preserve">                    default:   grid[r][c] = FLOOR;          break;</w:t>
            </w:r>
          </w:p>
          <w:p w14:paraId="22324CF9">
            <w:pPr>
              <w:spacing w:before="0" w:after="0" w:line="240" w:lineRule="auto"/>
            </w:pPr>
            <w:r>
              <w:rPr>
                <w:rFonts w:ascii="Courier New" w:hAnsi="Courier New"/>
                <w:sz w:val="17"/>
              </w:rPr>
              <w:t xml:space="preserve">                }</w:t>
            </w:r>
          </w:p>
          <w:p w14:paraId="440D859C">
            <w:pPr>
              <w:spacing w:before="0" w:after="0" w:line="240" w:lineRule="auto"/>
            </w:pPr>
            <w:r>
              <w:rPr>
                <w:rFonts w:ascii="Courier New" w:hAnsi="Courier New"/>
                <w:sz w:val="17"/>
              </w:rPr>
              <w:t xml:space="preserve">            }</w:t>
            </w:r>
          </w:p>
          <w:p w14:paraId="181E3082">
            <w:pPr>
              <w:spacing w:before="0" w:after="0" w:line="240" w:lineRule="auto"/>
            </w:pPr>
            <w:r>
              <w:rPr>
                <w:rFonts w:ascii="Courier New" w:hAnsi="Courier New"/>
                <w:sz w:val="17"/>
              </w:rPr>
              <w:t xml:space="preserve">        }</w:t>
            </w:r>
          </w:p>
          <w:p w14:paraId="228E327D">
            <w:pPr>
              <w:spacing w:before="0" w:after="0" w:line="240" w:lineRule="auto"/>
            </w:pPr>
            <w:r>
              <w:rPr>
                <w:rFonts w:ascii="Courier New" w:hAnsi="Courier New"/>
                <w:sz w:val="17"/>
              </w:rPr>
              <w:t xml:space="preserve">        return new Board(grid, playerRow, playerCol);</w:t>
            </w:r>
          </w:p>
          <w:p w14:paraId="74BA5F71">
            <w:pPr>
              <w:spacing w:before="0" w:after="0" w:line="240" w:lineRule="auto"/>
            </w:pPr>
            <w:r>
              <w:rPr>
                <w:rFonts w:ascii="Courier New" w:hAnsi="Courier New"/>
                <w:sz w:val="17"/>
              </w:rPr>
              <w:t xml:space="preserve">    }</w:t>
            </w:r>
          </w:p>
          <w:p w14:paraId="21C1A2B0">
            <w:pPr>
              <w:spacing w:before="0" w:after="0" w:line="240" w:lineRule="auto"/>
            </w:pPr>
            <w:r>
              <w:rPr>
                <w:rFonts w:ascii="Courier New" w:hAnsi="Courier New"/>
                <w:sz w:val="17"/>
              </w:rPr>
              <w:t>}</w:t>
            </w:r>
          </w:p>
        </w:tc>
      </w:tr>
    </w:tbl>
    <w:p w14:paraId="5831EE5D"/>
    <w:p w14:paraId="338E36CF">
      <w:pPr>
        <w:pStyle w:val="4"/>
      </w:pPr>
      <w:r>
        <w:rPr>
          <w:rFonts w:ascii="Arial" w:hAnsi="Arial"/>
        </w:rPr>
        <w:t>GameController.java</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06"/>
      </w:tblGrid>
      <w:tr w14:paraId="5AA6D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06" w:type="dxa"/>
            <w:shd w:val="clear" w:color="auto" w:fill="F5F5F5"/>
          </w:tcPr>
          <w:p w14:paraId="6FC480A9">
            <w:pPr>
              <w:spacing w:after="0" w:line="240" w:lineRule="auto"/>
            </w:pPr>
          </w:p>
          <w:p w14:paraId="080B36AF">
            <w:pPr>
              <w:spacing w:before="0" w:after="0" w:line="240" w:lineRule="auto"/>
            </w:pPr>
            <w:r>
              <w:rPr>
                <w:rFonts w:ascii="Courier New" w:hAnsi="Courier New"/>
                <w:sz w:val="17"/>
              </w:rPr>
              <w:t>package game;</w:t>
            </w:r>
          </w:p>
          <w:p w14:paraId="21D20589">
            <w:pPr>
              <w:spacing w:before="0" w:after="0" w:line="240" w:lineRule="auto"/>
            </w:pPr>
          </w:p>
          <w:p w14:paraId="2CA353BA">
            <w:pPr>
              <w:spacing w:before="0" w:after="0" w:line="240" w:lineRule="auto"/>
            </w:pPr>
            <w:r>
              <w:rPr>
                <w:rFonts w:ascii="Courier New" w:hAnsi="Courier New"/>
                <w:sz w:val="17"/>
              </w:rPr>
              <w:t>public class GameController {</w:t>
            </w:r>
          </w:p>
          <w:p w14:paraId="23836DEE">
            <w:pPr>
              <w:spacing w:before="0" w:after="0" w:line="240" w:lineRule="auto"/>
            </w:pPr>
            <w:r>
              <w:rPr>
                <w:rFonts w:ascii="Courier New" w:hAnsi="Courier New"/>
                <w:sz w:val="17"/>
              </w:rPr>
              <w:t xml:space="preserve">    private final LevelManager levelManager;</w:t>
            </w:r>
          </w:p>
          <w:p w14:paraId="0DEE41DC">
            <w:pPr>
              <w:spacing w:before="0" w:after="0" w:line="240" w:lineRule="auto"/>
            </w:pPr>
            <w:r>
              <w:rPr>
                <w:rFonts w:ascii="Courier New" w:hAnsi="Courier New"/>
                <w:sz w:val="17"/>
              </w:rPr>
              <w:t xml:space="preserve">    private Board board;</w:t>
            </w:r>
          </w:p>
          <w:p w14:paraId="1A8137E6">
            <w:pPr>
              <w:spacing w:before="0" w:after="0" w:line="240" w:lineRule="auto"/>
            </w:pPr>
            <w:r>
              <w:rPr>
                <w:rFonts w:ascii="Courier New" w:hAnsi="Courier New"/>
                <w:sz w:val="17"/>
              </w:rPr>
              <w:t xml:space="preserve">    private Board initialBoard;</w:t>
            </w:r>
          </w:p>
          <w:p w14:paraId="0F774AA6">
            <w:pPr>
              <w:spacing w:before="0" w:after="0" w:line="240" w:lineRule="auto"/>
            </w:pPr>
            <w:r>
              <w:rPr>
                <w:rFonts w:ascii="Courier New" w:hAnsi="Courier New"/>
                <w:sz w:val="17"/>
              </w:rPr>
              <w:t xml:space="preserve">    private boolean levelComplete;</w:t>
            </w:r>
          </w:p>
          <w:p w14:paraId="1A681F35">
            <w:pPr>
              <w:spacing w:before="0" w:after="0" w:line="240" w:lineRule="auto"/>
            </w:pPr>
            <w:r>
              <w:rPr>
                <w:rFonts w:ascii="Courier New" w:hAnsi="Courier New"/>
                <w:sz w:val="17"/>
              </w:rPr>
              <w:t xml:space="preserve">    private boolean allLevelsComplete;</w:t>
            </w:r>
          </w:p>
          <w:p w14:paraId="10DC1F3F">
            <w:pPr>
              <w:spacing w:before="0" w:after="0" w:line="240" w:lineRule="auto"/>
            </w:pPr>
          </w:p>
          <w:p w14:paraId="7F0ABCE0">
            <w:pPr>
              <w:spacing w:before="0" w:after="0" w:line="240" w:lineRule="auto"/>
            </w:pPr>
            <w:r>
              <w:rPr>
                <w:rFonts w:ascii="Courier New" w:hAnsi="Courier New"/>
                <w:sz w:val="17"/>
              </w:rPr>
              <w:t xml:space="preserve">    public GameController() {</w:t>
            </w:r>
          </w:p>
          <w:p w14:paraId="0CAA4BFC">
            <w:pPr>
              <w:spacing w:before="0" w:after="0" w:line="240" w:lineRule="auto"/>
            </w:pPr>
            <w:r>
              <w:rPr>
                <w:rFonts w:ascii="Courier New" w:hAnsi="Courier New"/>
                <w:sz w:val="17"/>
              </w:rPr>
              <w:t xml:space="preserve">        levelManager = new LevelManager();</w:t>
            </w:r>
          </w:p>
          <w:p w14:paraId="7B94A623">
            <w:pPr>
              <w:spacing w:before="0" w:after="0" w:line="240" w:lineRule="auto"/>
            </w:pPr>
            <w:r>
              <w:rPr>
                <w:rFonts w:ascii="Courier New" w:hAnsi="Courier New"/>
                <w:sz w:val="17"/>
              </w:rPr>
              <w:t xml:space="preserve">        loadCurrentLevel();</w:t>
            </w:r>
          </w:p>
          <w:p w14:paraId="454D9E28">
            <w:pPr>
              <w:spacing w:before="0" w:after="0" w:line="240" w:lineRule="auto"/>
            </w:pPr>
            <w:r>
              <w:rPr>
                <w:rFonts w:ascii="Courier New" w:hAnsi="Courier New"/>
                <w:sz w:val="17"/>
              </w:rPr>
              <w:t xml:space="preserve">    }</w:t>
            </w:r>
          </w:p>
          <w:p w14:paraId="25A1ECAD">
            <w:pPr>
              <w:spacing w:before="0" w:after="0" w:line="240" w:lineRule="auto"/>
            </w:pPr>
          </w:p>
          <w:p w14:paraId="163FF877">
            <w:pPr>
              <w:spacing w:before="0" w:after="0" w:line="240" w:lineRule="auto"/>
            </w:pPr>
            <w:r>
              <w:rPr>
                <w:rFonts w:ascii="Courier New" w:hAnsi="Courier New"/>
                <w:sz w:val="17"/>
              </w:rPr>
              <w:t xml:space="preserve">    private void loadCurrentLevel() {</w:t>
            </w:r>
          </w:p>
          <w:p w14:paraId="1CFA24F2">
            <w:pPr>
              <w:spacing w:before="0" w:after="0" w:line="240" w:lineRule="auto"/>
            </w:pPr>
            <w:r>
              <w:rPr>
                <w:rFonts w:ascii="Courier New" w:hAnsi="Courier New"/>
                <w:sz w:val="17"/>
              </w:rPr>
              <w:t xml:space="preserve">        Level level = levelManager.getCurrentLevel();</w:t>
            </w:r>
          </w:p>
          <w:p w14:paraId="40AAA47E">
            <w:pPr>
              <w:spacing w:before="0" w:after="0" w:line="240" w:lineRule="auto"/>
            </w:pPr>
            <w:r>
              <w:rPr>
                <w:rFonts w:ascii="Courier New" w:hAnsi="Courier New"/>
                <w:sz w:val="17"/>
              </w:rPr>
              <w:t xml:space="preserve">        board = Board.fromLevel(level);</w:t>
            </w:r>
          </w:p>
          <w:p w14:paraId="63741E53">
            <w:pPr>
              <w:spacing w:before="0" w:after="0" w:line="240" w:lineRule="auto"/>
            </w:pPr>
            <w:r>
              <w:rPr>
                <w:rFonts w:ascii="Courier New" w:hAnsi="Courier New"/>
                <w:sz w:val="17"/>
              </w:rPr>
              <w:t xml:space="preserve">        initialBoard = board.copy();</w:t>
            </w:r>
          </w:p>
          <w:p w14:paraId="400BB9E8">
            <w:pPr>
              <w:spacing w:before="0" w:after="0" w:line="240" w:lineRule="auto"/>
            </w:pPr>
            <w:r>
              <w:rPr>
                <w:rFonts w:ascii="Courier New" w:hAnsi="Courier New"/>
                <w:sz w:val="17"/>
              </w:rPr>
              <w:t xml:space="preserve">        levelComplete = false;</w:t>
            </w:r>
          </w:p>
          <w:p w14:paraId="4FD4CB04">
            <w:pPr>
              <w:spacing w:before="0" w:after="0" w:line="240" w:lineRule="auto"/>
            </w:pPr>
            <w:r>
              <w:rPr>
                <w:rFonts w:ascii="Courier New" w:hAnsi="Courier New"/>
                <w:sz w:val="17"/>
              </w:rPr>
              <w:t xml:space="preserve">        allLevelsComplete = false;</w:t>
            </w:r>
          </w:p>
          <w:p w14:paraId="2FFACA65">
            <w:pPr>
              <w:spacing w:before="0" w:after="0" w:line="240" w:lineRule="auto"/>
            </w:pPr>
            <w:r>
              <w:rPr>
                <w:rFonts w:ascii="Courier New" w:hAnsi="Courier New"/>
                <w:sz w:val="17"/>
              </w:rPr>
              <w:t xml:space="preserve">    }</w:t>
            </w:r>
          </w:p>
          <w:p w14:paraId="221CB475">
            <w:pPr>
              <w:spacing w:before="0" w:after="0" w:line="240" w:lineRule="auto"/>
            </w:pPr>
          </w:p>
          <w:p w14:paraId="70851940">
            <w:pPr>
              <w:spacing w:before="0" w:after="0" w:line="240" w:lineRule="auto"/>
            </w:pPr>
            <w:r>
              <w:rPr>
                <w:rFonts w:ascii="Courier New" w:hAnsi="Courier New"/>
                <w:sz w:val="17"/>
              </w:rPr>
              <w:t xml:space="preserve">    public void move(int dr, int dc) {</w:t>
            </w:r>
          </w:p>
          <w:p w14:paraId="442FDB87">
            <w:pPr>
              <w:spacing w:before="0" w:after="0" w:line="240" w:lineRule="auto"/>
            </w:pPr>
            <w:r>
              <w:rPr>
                <w:rFonts w:ascii="Courier New" w:hAnsi="Courier New"/>
                <w:sz w:val="17"/>
              </w:rPr>
              <w:t xml:space="preserve">        if (levelComplete || allLevelsComplete) return;</w:t>
            </w:r>
          </w:p>
          <w:p w14:paraId="6F637358">
            <w:pPr>
              <w:spacing w:before="0" w:after="0" w:line="240" w:lineRule="auto"/>
            </w:pPr>
            <w:r>
              <w:rPr>
                <w:rFonts w:ascii="Courier New" w:hAnsi="Courier New"/>
                <w:sz w:val="17"/>
              </w:rPr>
              <w:t xml:space="preserve">        int pr = board.getPlayerRow(), pc = board.getPlayerCol();</w:t>
            </w:r>
          </w:p>
          <w:p w14:paraId="1F1CD635">
            <w:pPr>
              <w:spacing w:before="0" w:after="0" w:line="240" w:lineRule="auto"/>
            </w:pPr>
            <w:r>
              <w:rPr>
                <w:rFonts w:ascii="Courier New" w:hAnsi="Courier New"/>
                <w:sz w:val="17"/>
              </w:rPr>
              <w:t xml:space="preserve">        int nr = pr + dr,             nc = pc + dc;</w:t>
            </w:r>
          </w:p>
          <w:p w14:paraId="1E9789AB">
            <w:pPr>
              <w:spacing w:before="0" w:after="0" w:line="240" w:lineRule="auto"/>
            </w:pPr>
            <w:r>
              <w:rPr>
                <w:rFonts w:ascii="Courier New" w:hAnsi="Courier New"/>
                <w:sz w:val="17"/>
              </w:rPr>
              <w:t xml:space="preserve">        int targetCell = board.getCell(nr, nc);</w:t>
            </w:r>
          </w:p>
          <w:p w14:paraId="5907DA94">
            <w:pPr>
              <w:spacing w:before="0" w:after="0" w:line="240" w:lineRule="auto"/>
            </w:pPr>
            <w:r>
              <w:rPr>
                <w:rFonts w:ascii="Courier New" w:hAnsi="Courier New"/>
                <w:sz w:val="17"/>
              </w:rPr>
              <w:t xml:space="preserve">        if (targetCell == Board.EMPTY || targetCell == Board.WALL) return;</w:t>
            </w:r>
          </w:p>
          <w:p w14:paraId="54FE2E47">
            <w:pPr>
              <w:spacing w:before="0" w:after="0" w:line="240" w:lineRule="auto"/>
            </w:pPr>
          </w:p>
          <w:p w14:paraId="6AD0A086">
            <w:pPr>
              <w:spacing w:before="0" w:after="0" w:line="240" w:lineRule="auto"/>
            </w:pPr>
            <w:r>
              <w:rPr>
                <w:rFonts w:ascii="Courier New" w:hAnsi="Courier New"/>
                <w:sz w:val="17"/>
              </w:rPr>
              <w:t xml:space="preserve">        if (targetCell == Board.CRATE || targetCell == Board.CRATE_ON_GOAL) {</w:t>
            </w:r>
          </w:p>
          <w:p w14:paraId="11525BFA">
            <w:pPr>
              <w:spacing w:before="0" w:after="0" w:line="240" w:lineRule="auto"/>
            </w:pPr>
            <w:r>
              <w:rPr>
                <w:rFonts w:ascii="Courier New" w:hAnsi="Courier New"/>
                <w:sz w:val="17"/>
              </w:rPr>
              <w:t xml:space="preserve">            int cr = nr + dr, cc = nc + dc;</w:t>
            </w:r>
          </w:p>
          <w:p w14:paraId="512310D4">
            <w:pPr>
              <w:spacing w:before="0" w:after="0" w:line="240" w:lineRule="auto"/>
            </w:pPr>
            <w:r>
              <w:rPr>
                <w:rFonts w:ascii="Courier New" w:hAnsi="Courier New"/>
                <w:sz w:val="17"/>
              </w:rPr>
              <w:t xml:space="preserve">            int crateTarget = board.getCell(cr, cc);</w:t>
            </w:r>
          </w:p>
          <w:p w14:paraId="7D3F8E4F">
            <w:pPr>
              <w:spacing w:before="0" w:after="0" w:line="240" w:lineRule="auto"/>
            </w:pPr>
            <w:r>
              <w:rPr>
                <w:rFonts w:ascii="Courier New" w:hAnsi="Courier New"/>
                <w:sz w:val="17"/>
              </w:rPr>
              <w:t xml:space="preserve">            if (crateTarget != Board.FLOOR &amp;&amp; crateTarget != Board.GOAL) return;</w:t>
            </w:r>
          </w:p>
          <w:p w14:paraId="19434120">
            <w:pPr>
              <w:spacing w:before="0" w:after="0" w:line="240" w:lineRule="auto"/>
            </w:pPr>
            <w:r>
              <w:rPr>
                <w:rFonts w:ascii="Courier New" w:hAnsi="Courier New"/>
                <w:sz w:val="17"/>
              </w:rPr>
              <w:t xml:space="preserve">            board.setCell(cr, cc,</w:t>
            </w:r>
          </w:p>
          <w:p w14:paraId="6D955A38">
            <w:pPr>
              <w:spacing w:before="0" w:after="0" w:line="240" w:lineRule="auto"/>
            </w:pPr>
            <w:r>
              <w:rPr>
                <w:rFonts w:ascii="Courier New" w:hAnsi="Courier New"/>
                <w:sz w:val="17"/>
              </w:rPr>
              <w:t xml:space="preserve">                (crateTarget == Board.GOAL) ? Board.CRATE_ON_GOAL : Board.CRATE);</w:t>
            </w:r>
          </w:p>
          <w:p w14:paraId="1B6B6D29">
            <w:pPr>
              <w:spacing w:before="0" w:after="0" w:line="240" w:lineRule="auto"/>
            </w:pPr>
            <w:r>
              <w:rPr>
                <w:rFonts w:ascii="Courier New" w:hAnsi="Courier New"/>
                <w:sz w:val="17"/>
              </w:rPr>
              <w:t xml:space="preserve">            board.setCell(nr, nc,</w:t>
            </w:r>
          </w:p>
          <w:p w14:paraId="36FB6F63">
            <w:pPr>
              <w:spacing w:before="0" w:after="0" w:line="240" w:lineRule="auto"/>
            </w:pPr>
            <w:r>
              <w:rPr>
                <w:rFonts w:ascii="Courier New" w:hAnsi="Courier New"/>
                <w:sz w:val="17"/>
              </w:rPr>
              <w:t xml:space="preserve">                (targetCell == Board.CRATE_ON_GOAL) ? Board.GOAL : Board.FLOOR);</w:t>
            </w:r>
          </w:p>
          <w:p w14:paraId="1DEBAD94">
            <w:pPr>
              <w:spacing w:before="0" w:after="0" w:line="240" w:lineRule="auto"/>
            </w:pPr>
            <w:r>
              <w:rPr>
                <w:rFonts w:ascii="Courier New" w:hAnsi="Courier New"/>
                <w:sz w:val="17"/>
              </w:rPr>
              <w:t xml:space="preserve">        }</w:t>
            </w:r>
          </w:p>
          <w:p w14:paraId="78BA0AD2">
            <w:pPr>
              <w:spacing w:before="0" w:after="0" w:line="240" w:lineRule="auto"/>
            </w:pPr>
            <w:r>
              <w:rPr>
                <w:rFonts w:ascii="Courier New" w:hAnsi="Courier New"/>
                <w:sz w:val="17"/>
              </w:rPr>
              <w:t xml:space="preserve">        int currentCell = board.getCell(pr, pc);</w:t>
            </w:r>
          </w:p>
          <w:p w14:paraId="2650BA65">
            <w:pPr>
              <w:spacing w:before="0" w:after="0" w:line="240" w:lineRule="auto"/>
            </w:pPr>
            <w:r>
              <w:rPr>
                <w:rFonts w:ascii="Courier New" w:hAnsi="Courier New"/>
                <w:sz w:val="17"/>
              </w:rPr>
              <w:t xml:space="preserve">        board.setCell(pr, pc,</w:t>
            </w:r>
          </w:p>
          <w:p w14:paraId="731AC233">
            <w:pPr>
              <w:spacing w:before="0" w:after="0" w:line="240" w:lineRule="auto"/>
            </w:pPr>
            <w:r>
              <w:rPr>
                <w:rFonts w:ascii="Courier New" w:hAnsi="Courier New"/>
                <w:sz w:val="17"/>
              </w:rPr>
              <w:t xml:space="preserve">            (currentCell == Board.PLAYER_ON_GOAL) ? Board.GOAL : Board.FLOOR);</w:t>
            </w:r>
          </w:p>
          <w:p w14:paraId="63536099">
            <w:pPr>
              <w:spacing w:before="0" w:after="0" w:line="240" w:lineRule="auto"/>
            </w:pPr>
            <w:r>
              <w:rPr>
                <w:rFonts w:ascii="Courier New" w:hAnsi="Courier New"/>
                <w:sz w:val="17"/>
              </w:rPr>
              <w:t xml:space="preserve">        board.setCell(nr, nc,</w:t>
            </w:r>
          </w:p>
          <w:p w14:paraId="36B11EFD">
            <w:pPr>
              <w:spacing w:before="0" w:after="0" w:line="240" w:lineRule="auto"/>
            </w:pPr>
            <w:r>
              <w:rPr>
                <w:rFonts w:ascii="Courier New" w:hAnsi="Courier New"/>
                <w:sz w:val="17"/>
              </w:rPr>
              <w:t xml:space="preserve">            (board.getCell(nr, nc) == Board.GOAL) ? Board.PLAYER_ON_GOAL : Board.PLAYER);</w:t>
            </w:r>
          </w:p>
          <w:p w14:paraId="6AFADD33">
            <w:pPr>
              <w:spacing w:before="0" w:after="0" w:line="240" w:lineRule="auto"/>
            </w:pPr>
            <w:r>
              <w:rPr>
                <w:rFonts w:ascii="Courier New" w:hAnsi="Courier New"/>
                <w:sz w:val="17"/>
              </w:rPr>
              <w:t xml:space="preserve">        board.setPlayerRow(nr);</w:t>
            </w:r>
          </w:p>
          <w:p w14:paraId="12141151">
            <w:pPr>
              <w:spacing w:before="0" w:after="0" w:line="240" w:lineRule="auto"/>
            </w:pPr>
            <w:r>
              <w:rPr>
                <w:rFonts w:ascii="Courier New" w:hAnsi="Courier New"/>
                <w:sz w:val="17"/>
              </w:rPr>
              <w:t xml:space="preserve">        board.setPlayerCol(nc);</w:t>
            </w:r>
          </w:p>
          <w:p w14:paraId="4CB7074E">
            <w:pPr>
              <w:spacing w:before="0" w:after="0" w:line="240" w:lineRule="auto"/>
            </w:pPr>
          </w:p>
          <w:p w14:paraId="23F83175">
            <w:pPr>
              <w:spacing w:before="0" w:after="0" w:line="240" w:lineRule="auto"/>
            </w:pPr>
            <w:r>
              <w:rPr>
                <w:rFonts w:ascii="Courier New" w:hAnsi="Courier New"/>
                <w:sz w:val="17"/>
              </w:rPr>
              <w:t xml:space="preserve">        if (board.isWon()) {</w:t>
            </w:r>
          </w:p>
          <w:p w14:paraId="11D4F88F">
            <w:pPr>
              <w:spacing w:before="0" w:after="0" w:line="240" w:lineRule="auto"/>
            </w:pPr>
            <w:r>
              <w:rPr>
                <w:rFonts w:ascii="Courier New" w:hAnsi="Courier New"/>
                <w:sz w:val="17"/>
              </w:rPr>
              <w:t xml:space="preserve">            levelComplete = true;</w:t>
            </w:r>
          </w:p>
          <w:p w14:paraId="29F4AA71">
            <w:pPr>
              <w:spacing w:before="0" w:after="0" w:line="240" w:lineRule="auto"/>
            </w:pPr>
            <w:r>
              <w:rPr>
                <w:rFonts w:ascii="Courier New" w:hAnsi="Courier New"/>
                <w:sz w:val="17"/>
              </w:rPr>
              <w:t xml:space="preserve">            if (levelManager.isLastLevel()) allLevelsComplete = true;</w:t>
            </w:r>
          </w:p>
          <w:p w14:paraId="2BED79DA">
            <w:pPr>
              <w:spacing w:before="0" w:after="0" w:line="240" w:lineRule="auto"/>
            </w:pPr>
            <w:r>
              <w:rPr>
                <w:rFonts w:ascii="Courier New" w:hAnsi="Courier New"/>
                <w:sz w:val="17"/>
              </w:rPr>
              <w:t xml:space="preserve">        }</w:t>
            </w:r>
          </w:p>
          <w:p w14:paraId="5D8ADDE9">
            <w:pPr>
              <w:spacing w:before="0" w:after="0" w:line="240" w:lineRule="auto"/>
            </w:pPr>
            <w:r>
              <w:rPr>
                <w:rFonts w:ascii="Courier New" w:hAnsi="Courier New"/>
                <w:sz w:val="17"/>
              </w:rPr>
              <w:t xml:space="preserve">    }</w:t>
            </w:r>
          </w:p>
          <w:p w14:paraId="7DE00E00">
            <w:pPr>
              <w:spacing w:before="0" w:after="0" w:line="240" w:lineRule="auto"/>
            </w:pPr>
          </w:p>
          <w:p w14:paraId="4F61A6A5">
            <w:pPr>
              <w:spacing w:before="0" w:after="0" w:line="240" w:lineRule="auto"/>
            </w:pPr>
            <w:r>
              <w:rPr>
                <w:rFonts w:ascii="Courier New" w:hAnsi="Courier New"/>
                <w:sz w:val="17"/>
              </w:rPr>
              <w:t xml:space="preserve">    public void restartLevel() {</w:t>
            </w:r>
          </w:p>
          <w:p w14:paraId="79543BD6">
            <w:pPr>
              <w:spacing w:before="0" w:after="0" w:line="240" w:lineRule="auto"/>
            </w:pPr>
            <w:r>
              <w:rPr>
                <w:rFonts w:ascii="Courier New" w:hAnsi="Courier New"/>
                <w:sz w:val="17"/>
              </w:rPr>
              <w:t xml:space="preserve">        board = initialBoard.copy();</w:t>
            </w:r>
          </w:p>
          <w:p w14:paraId="4ADA72B5">
            <w:pPr>
              <w:spacing w:before="0" w:after="0" w:line="240" w:lineRule="auto"/>
            </w:pPr>
            <w:r>
              <w:rPr>
                <w:rFonts w:ascii="Courier New" w:hAnsi="Courier New"/>
                <w:sz w:val="17"/>
              </w:rPr>
              <w:t xml:space="preserve">        levelComplete = false;</w:t>
            </w:r>
          </w:p>
          <w:p w14:paraId="11CE5026">
            <w:pPr>
              <w:spacing w:before="0" w:after="0" w:line="240" w:lineRule="auto"/>
            </w:pPr>
            <w:r>
              <w:rPr>
                <w:rFonts w:ascii="Courier New" w:hAnsi="Courier New"/>
                <w:sz w:val="17"/>
              </w:rPr>
              <w:t xml:space="preserve">        allLevelsComplete = false;</w:t>
            </w:r>
          </w:p>
          <w:p w14:paraId="2F448464">
            <w:pPr>
              <w:spacing w:before="0" w:after="0" w:line="240" w:lineRule="auto"/>
            </w:pPr>
            <w:r>
              <w:rPr>
                <w:rFonts w:ascii="Courier New" w:hAnsi="Courier New"/>
                <w:sz w:val="17"/>
              </w:rPr>
              <w:t xml:space="preserve">    }</w:t>
            </w:r>
          </w:p>
          <w:p w14:paraId="3EE0D5D3">
            <w:pPr>
              <w:spacing w:before="0" w:after="0" w:line="240" w:lineRule="auto"/>
            </w:pPr>
          </w:p>
          <w:p w14:paraId="4C57E2ED">
            <w:pPr>
              <w:spacing w:before="0" w:after="0" w:line="240" w:lineRule="auto"/>
            </w:pPr>
            <w:r>
              <w:rPr>
                <w:rFonts w:ascii="Courier New" w:hAnsi="Courier New"/>
                <w:sz w:val="17"/>
              </w:rPr>
              <w:t xml:space="preserve">    public void nextLevel()     { if (levelManager.hasNext())     { levelManager.nextLevel();     loadCurrentLevel(); } }</w:t>
            </w:r>
          </w:p>
          <w:p w14:paraId="60DE7AB1">
            <w:pPr>
              <w:spacing w:before="0" w:after="0" w:line="240" w:lineRule="auto"/>
            </w:pPr>
            <w:r>
              <w:rPr>
                <w:rFonts w:ascii="Courier New" w:hAnsi="Courier New"/>
                <w:sz w:val="17"/>
              </w:rPr>
              <w:t xml:space="preserve">    public void previousLevel() { if (levelManager.hasPrevious()) { levelManager.previousLevel(); loadCurrentLevel(); } }</w:t>
            </w:r>
          </w:p>
          <w:p w14:paraId="2014A012">
            <w:pPr>
              <w:spacing w:before="0" w:after="0" w:line="240" w:lineRule="auto"/>
            </w:pPr>
          </w:p>
          <w:p w14:paraId="4C014783">
            <w:pPr>
              <w:spacing w:before="0" w:after="0" w:line="240" w:lineRule="auto"/>
            </w:pPr>
            <w:r>
              <w:rPr>
                <w:rFonts w:ascii="Courier New" w:hAnsi="Courier New"/>
                <w:sz w:val="17"/>
              </w:rPr>
              <w:t xml:space="preserve">    public Board   getBoard()              { return board; }</w:t>
            </w:r>
          </w:p>
          <w:p w14:paraId="23343820">
            <w:pPr>
              <w:spacing w:before="0" w:after="0" w:line="240" w:lineRule="auto"/>
            </w:pPr>
            <w:r>
              <w:rPr>
                <w:rFonts w:ascii="Courier New" w:hAnsi="Courier New"/>
                <w:sz w:val="17"/>
              </w:rPr>
              <w:t xml:space="preserve">    public Level   getCurrentLevel()       { return levelManager.getCurrentLevel(); }</w:t>
            </w:r>
          </w:p>
          <w:p w14:paraId="59A4ED14">
            <w:pPr>
              <w:spacing w:before="0" w:after="0" w:line="240" w:lineRule="auto"/>
            </w:pPr>
            <w:r>
              <w:rPr>
                <w:rFonts w:ascii="Courier New" w:hAnsi="Courier New"/>
                <w:sz w:val="17"/>
              </w:rPr>
              <w:t xml:space="preserve">    public int     getCurrentLevelIndex()  { return levelManager.getCurrentIndex(); }</w:t>
            </w:r>
          </w:p>
          <w:p w14:paraId="1039D2CC">
            <w:pPr>
              <w:spacing w:before="0" w:after="0" w:line="240" w:lineRule="auto"/>
            </w:pPr>
            <w:r>
              <w:rPr>
                <w:rFonts w:ascii="Courier New" w:hAnsi="Courier New"/>
                <w:sz w:val="17"/>
              </w:rPr>
              <w:t xml:space="preserve">    public int     getTotalLevels()        { return levelManager.getTotalLevels(); }</w:t>
            </w:r>
          </w:p>
          <w:p w14:paraId="684708EC">
            <w:pPr>
              <w:spacing w:before="0" w:after="0" w:line="240" w:lineRule="auto"/>
            </w:pPr>
            <w:r>
              <w:rPr>
                <w:rFonts w:ascii="Courier New" w:hAnsi="Courier New"/>
                <w:sz w:val="17"/>
              </w:rPr>
              <w:t xml:space="preserve">    public boolean isLevelComplete()       { return levelComplete; }</w:t>
            </w:r>
          </w:p>
          <w:p w14:paraId="184048FB">
            <w:pPr>
              <w:spacing w:before="0" w:after="0" w:line="240" w:lineRule="auto"/>
            </w:pPr>
            <w:r>
              <w:rPr>
                <w:rFonts w:ascii="Courier New" w:hAnsi="Courier New"/>
                <w:sz w:val="17"/>
              </w:rPr>
              <w:t xml:space="preserve">    public boolean isAllLevelsComplete()   { return allLevelsComplete; }</w:t>
            </w:r>
          </w:p>
          <w:p w14:paraId="1C5DD8FC">
            <w:pPr>
              <w:spacing w:before="0" w:after="0" w:line="240" w:lineRule="auto"/>
            </w:pPr>
            <w:r>
              <w:rPr>
                <w:rFonts w:ascii="Courier New" w:hAnsi="Courier New"/>
                <w:sz w:val="17"/>
              </w:rPr>
              <w:t>}</w:t>
            </w:r>
          </w:p>
        </w:tc>
      </w:tr>
    </w:tbl>
    <w:p w14:paraId="5771E205"/>
    <w:p w14:paraId="156F344B">
      <w:pPr>
        <w:pStyle w:val="4"/>
      </w:pPr>
      <w:r>
        <w:rPr>
          <w:rFonts w:ascii="Arial" w:hAnsi="Arial"/>
        </w:rPr>
        <w:t>LevelManager.java</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06"/>
      </w:tblGrid>
      <w:tr w14:paraId="35B4F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06" w:type="dxa"/>
            <w:shd w:val="clear" w:color="auto" w:fill="F5F5F5"/>
          </w:tcPr>
          <w:p w14:paraId="295C6AA7">
            <w:pPr>
              <w:spacing w:before="0" w:after="0" w:line="240" w:lineRule="auto"/>
              <w:rPr>
                <w:rFonts w:hint="default" w:ascii="Courier New" w:hAnsi="Courier New" w:cs="Courier New"/>
                <w:sz w:val="16"/>
                <w:szCs w:val="16"/>
              </w:rPr>
            </w:pPr>
            <w:r>
              <w:rPr>
                <w:rFonts w:hint="default" w:ascii="Courier New" w:hAnsi="Courier New" w:cs="Courier New"/>
                <w:sz w:val="16"/>
                <w:szCs w:val="16"/>
              </w:rPr>
              <w:t>package game;</w:t>
            </w:r>
          </w:p>
          <w:p w14:paraId="1833FF80">
            <w:pPr>
              <w:spacing w:before="0" w:after="0" w:line="240" w:lineRule="auto"/>
              <w:rPr>
                <w:rFonts w:hint="default" w:ascii="Courier New" w:hAnsi="Courier New" w:cs="Courier New"/>
                <w:sz w:val="16"/>
                <w:szCs w:val="16"/>
              </w:rPr>
            </w:pPr>
          </w:p>
          <w:p w14:paraId="1ACAEB64">
            <w:pPr>
              <w:spacing w:before="0" w:after="0" w:line="240" w:lineRule="auto"/>
              <w:rPr>
                <w:rFonts w:hint="default" w:ascii="Courier New" w:hAnsi="Courier New" w:cs="Courier New"/>
                <w:sz w:val="16"/>
                <w:szCs w:val="16"/>
              </w:rPr>
            </w:pPr>
            <w:r>
              <w:rPr>
                <w:rFonts w:hint="default" w:ascii="Courier New" w:hAnsi="Courier New" w:cs="Courier New"/>
                <w:sz w:val="16"/>
                <w:szCs w:val="16"/>
              </w:rPr>
              <w:t>public class LevelManager {</w:t>
            </w:r>
          </w:p>
          <w:p w14:paraId="3ABDE2A7">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 Level 1 – 1 box / 1 goal, 5×7 room (Easy, ~30)</w:t>
            </w:r>
          </w:p>
          <w:p w14:paraId="7A2044FB">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 Introductory level: player, box, and goal are collinear.</w:t>
            </w:r>
          </w:p>
          <w:p w14:paraId="7F4B6C4A">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 Solution: push box one step right onto the goal.</w:t>
            </w:r>
          </w:p>
          <w:p w14:paraId="0518906B">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 Encoding conversion: 0→' ', 1→'#', 2→'$', 3→'.', 4→'@'</w:t>
            </w:r>
          </w:p>
          <w:p w14:paraId="39C7666C">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private static final String[] LEVEL1 = {</w:t>
            </w:r>
          </w:p>
          <w:p w14:paraId="751C729E">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w:t>
            </w:r>
          </w:p>
          <w:p w14:paraId="338FB913">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     #",</w:t>
            </w:r>
          </w:p>
          <w:p w14:paraId="53F22C79">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 @$. #",</w:t>
            </w:r>
          </w:p>
          <w:p w14:paraId="6DCF8AA1">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     #",</w:t>
            </w:r>
          </w:p>
          <w:p w14:paraId="5E79F9FA">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w:t>
            </w:r>
          </w:p>
          <w:p w14:paraId="7C243E3D">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w:t>
            </w:r>
          </w:p>
          <w:p w14:paraId="773A831E">
            <w:pPr>
              <w:spacing w:before="0" w:after="0" w:line="240" w:lineRule="auto"/>
              <w:rPr>
                <w:rFonts w:hint="default" w:ascii="Courier New" w:hAnsi="Courier New" w:cs="Courier New"/>
                <w:sz w:val="16"/>
                <w:szCs w:val="16"/>
              </w:rPr>
            </w:pPr>
          </w:p>
          <w:p w14:paraId="1A7FFA64">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 Level 2 – 1 box / 1 goal, 8×8 room with interior walls (Medium, ~36)</w:t>
            </w:r>
          </w:p>
          <w:p w14:paraId="1240364F">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 Interior walls create a maze; player must navigate to the correct</w:t>
            </w:r>
          </w:p>
          <w:p w14:paraId="32B34586">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 push position before pushing the box onto the goal.</w:t>
            </w:r>
          </w:p>
          <w:p w14:paraId="447CCF73">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private static final String[] LEVEL2 = {</w:t>
            </w:r>
          </w:p>
          <w:p w14:paraId="6CBA131D">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w:t>
            </w:r>
          </w:p>
          <w:p w14:paraId="7E2B5B57">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      #",</w:t>
            </w:r>
          </w:p>
          <w:p w14:paraId="6C68862D">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 ## # #",</w:t>
            </w:r>
          </w:p>
          <w:p w14:paraId="78B60EE0">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 #. # #",</w:t>
            </w:r>
          </w:p>
          <w:p w14:paraId="1A2A9A3E">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   $  #",</w:t>
            </w:r>
          </w:p>
          <w:p w14:paraId="7CAF7AF5">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 #  #@#",</w:t>
            </w:r>
          </w:p>
          <w:p w14:paraId="5350C7D3">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      #",</w:t>
            </w:r>
          </w:p>
          <w:p w14:paraId="292394C6">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w:t>
            </w:r>
          </w:p>
          <w:p w14:paraId="6411D9BF">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w:t>
            </w:r>
          </w:p>
          <w:p w14:paraId="36857121">
            <w:pPr>
              <w:spacing w:before="0" w:after="0" w:line="240" w:lineRule="auto"/>
              <w:rPr>
                <w:rFonts w:hint="default" w:ascii="Courier New" w:hAnsi="Courier New" w:cs="Courier New"/>
                <w:sz w:val="16"/>
                <w:szCs w:val="16"/>
              </w:rPr>
            </w:pPr>
          </w:p>
          <w:p w14:paraId="3A1926D3">
            <w:pPr>
              <w:spacing w:before="0" w:after="0" w:line="240" w:lineRule="auto"/>
              <w:rPr>
                <w:rFonts w:hint="default" w:ascii="Courier New" w:hAnsi="Courier New" w:cs="Courier New"/>
                <w:sz w:val="16"/>
                <w:szCs w:val="16"/>
              </w:rPr>
            </w:pPr>
          </w:p>
          <w:p w14:paraId="7A310048">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 Level 3</w:t>
            </w:r>
          </w:p>
          <w:p w14:paraId="6CA35FBF">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private static final String[] LEVEL3 = {</w:t>
            </w:r>
          </w:p>
          <w:p w14:paraId="389DA44E">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w:t>
            </w:r>
          </w:p>
          <w:p w14:paraId="2BEA2962">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   .#",</w:t>
            </w:r>
          </w:p>
          <w:p w14:paraId="02CB9057">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 $@$ #",</w:t>
            </w:r>
          </w:p>
          <w:p w14:paraId="24714F2C">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 ### #",</w:t>
            </w:r>
          </w:p>
          <w:p w14:paraId="4A4F0F18">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 $ $ #",</w:t>
            </w:r>
          </w:p>
          <w:p w14:paraId="7671A8FF">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   .#",</w:t>
            </w:r>
          </w:p>
          <w:p w14:paraId="3EAC3F69">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w:t>
            </w:r>
          </w:p>
          <w:p w14:paraId="412C6AB5">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w:t>
            </w:r>
          </w:p>
          <w:p w14:paraId="521F3A44">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w:t>
            </w:r>
          </w:p>
          <w:p w14:paraId="75F10829">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 Level 4</w:t>
            </w:r>
          </w:p>
          <w:p w14:paraId="2C364B1E">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private static final String[] LEVEL4 = {</w:t>
            </w:r>
          </w:p>
          <w:p w14:paraId="3CB5753A">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w:t>
            </w:r>
          </w:p>
          <w:p w14:paraId="27C2DA03">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   #",</w:t>
            </w:r>
          </w:p>
          <w:p w14:paraId="1C5FE45E">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 #",</w:t>
            </w:r>
          </w:p>
          <w:p w14:paraId="6D2833BC">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 #",</w:t>
            </w:r>
          </w:p>
          <w:p w14:paraId="0EE18DFF">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  $ $ #",</w:t>
            </w:r>
          </w:p>
          <w:p w14:paraId="7BD89773">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  ... #",</w:t>
            </w:r>
          </w:p>
          <w:p w14:paraId="284907CC">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    #",</w:t>
            </w:r>
          </w:p>
          <w:p w14:paraId="34C1CF6C">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w:t>
            </w:r>
          </w:p>
          <w:p w14:paraId="44D5B1C4">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w:t>
            </w:r>
          </w:p>
          <w:p w14:paraId="0E6B08FD">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 Level 5</w:t>
            </w:r>
          </w:p>
          <w:p w14:paraId="0E29BAF5">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private static final String[] LEVEL5 = {</w:t>
            </w:r>
          </w:p>
          <w:p w14:paraId="49DE21A4">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w:t>
            </w:r>
          </w:p>
          <w:p w14:paraId="7A4A0811">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          #",</w:t>
            </w:r>
          </w:p>
          <w:p w14:paraId="7222ED91">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 ####### @##",</w:t>
            </w:r>
          </w:p>
          <w:p w14:paraId="49D763A9">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 #         #",</w:t>
            </w:r>
          </w:p>
          <w:p w14:paraId="749A7364">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 #      #  #",</w:t>
            </w:r>
          </w:p>
          <w:p w14:paraId="221ABF2A">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 $$ #####  #",</w:t>
            </w:r>
          </w:p>
          <w:p w14:paraId="1C8E6EA8">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  # #  ..#",</w:t>
            </w:r>
          </w:p>
          <w:p w14:paraId="714F1FE7">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  #### #    #",</w:t>
            </w:r>
          </w:p>
          <w:p w14:paraId="5FD10AFC">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       ######"</w:t>
            </w:r>
          </w:p>
          <w:p w14:paraId="00C188B7">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w:t>
            </w:r>
          </w:p>
          <w:p w14:paraId="704E36FB">
            <w:pPr>
              <w:spacing w:before="0" w:after="0" w:line="240" w:lineRule="auto"/>
              <w:rPr>
                <w:rFonts w:hint="default" w:ascii="Courier New" w:hAnsi="Courier New" w:cs="Courier New"/>
                <w:sz w:val="16"/>
                <w:szCs w:val="16"/>
              </w:rPr>
            </w:pPr>
          </w:p>
          <w:p w14:paraId="26081ED5">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private final Level[] levels;</w:t>
            </w:r>
          </w:p>
          <w:p w14:paraId="320010A3">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private int currentIndex;</w:t>
            </w:r>
          </w:p>
          <w:p w14:paraId="456276CD">
            <w:pPr>
              <w:spacing w:before="0" w:after="0" w:line="240" w:lineRule="auto"/>
              <w:rPr>
                <w:rFonts w:hint="default" w:ascii="Courier New" w:hAnsi="Courier New" w:cs="Courier New"/>
                <w:sz w:val="16"/>
                <w:szCs w:val="16"/>
              </w:rPr>
            </w:pPr>
          </w:p>
          <w:p w14:paraId="44F8212E">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public LevelManager() {</w:t>
            </w:r>
          </w:p>
          <w:p w14:paraId="63B5AEB8">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levels = new Level[]{</w:t>
            </w:r>
          </w:p>
          <w:p w14:paraId="1D4E4EEE">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new Level("Level 1 - Introduction",  LEVEL1, Theme.BEIGE),</w:t>
            </w:r>
          </w:p>
          <w:p w14:paraId="4472C4FF">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new Level("Level 2 - Deadlock",      LEVEL2, Theme.BROWN),</w:t>
            </w:r>
          </w:p>
          <w:p w14:paraId="604BC358">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new Level("Level 3 - Scattered Gems",     LEVEL3, Theme.GRAY),</w:t>
            </w:r>
          </w:p>
          <w:p w14:paraId="5DD20B03">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new Level("Level 4 - The Warehouse",     LEVEL4, Theme.BLACK),</w:t>
            </w:r>
          </w:p>
          <w:p w14:paraId="313A1CD7">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new Level("Level 5 - The Long Corridor",    LEVEL5, Theme.YELLOW),</w:t>
            </w:r>
          </w:p>
          <w:p w14:paraId="15181D76">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w:t>
            </w:r>
          </w:p>
          <w:p w14:paraId="60C1FC17">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currentIndex = 0;</w:t>
            </w:r>
          </w:p>
          <w:p w14:paraId="79E2C94D">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 Validate all levels: box count must equal goal count (1:1 rule).</w:t>
            </w:r>
          </w:p>
          <w:p w14:paraId="6CAA406F">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for (Level level : levels) {</w:t>
            </w:r>
          </w:p>
          <w:p w14:paraId="2CD4B2F3">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ComplexityCalculator.validateBoxGoalParity(level.name, level.mapData);</w:t>
            </w:r>
          </w:p>
          <w:p w14:paraId="158565DC">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w:t>
            </w:r>
          </w:p>
          <w:p w14:paraId="4BED44B3">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w:t>
            </w:r>
          </w:p>
          <w:p w14:paraId="15958237">
            <w:pPr>
              <w:spacing w:before="0" w:after="0" w:line="240" w:lineRule="auto"/>
              <w:rPr>
                <w:rFonts w:hint="default" w:ascii="Courier New" w:hAnsi="Courier New" w:cs="Courier New"/>
                <w:sz w:val="16"/>
                <w:szCs w:val="16"/>
              </w:rPr>
            </w:pPr>
          </w:p>
          <w:p w14:paraId="3E324574">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public Level getCurrentLevel() {</w:t>
            </w:r>
          </w:p>
          <w:p w14:paraId="3B62EFF3">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return levels[currentIndex];</w:t>
            </w:r>
          </w:p>
          <w:p w14:paraId="106CE4BB">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w:t>
            </w:r>
          </w:p>
          <w:p w14:paraId="3E590780">
            <w:pPr>
              <w:spacing w:before="0" w:after="0" w:line="240" w:lineRule="auto"/>
              <w:rPr>
                <w:rFonts w:hint="default" w:ascii="Courier New" w:hAnsi="Courier New" w:cs="Courier New"/>
                <w:sz w:val="16"/>
                <w:szCs w:val="16"/>
              </w:rPr>
            </w:pPr>
          </w:p>
          <w:p w14:paraId="2CDF6A3A">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public int getCurrentIndex() {</w:t>
            </w:r>
          </w:p>
          <w:p w14:paraId="595A4AC8">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return currentIndex;</w:t>
            </w:r>
          </w:p>
          <w:p w14:paraId="003A4B7C">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w:t>
            </w:r>
          </w:p>
          <w:p w14:paraId="66D54527">
            <w:pPr>
              <w:spacing w:before="0" w:after="0" w:line="240" w:lineRule="auto"/>
              <w:rPr>
                <w:rFonts w:hint="default" w:ascii="Courier New" w:hAnsi="Courier New" w:cs="Courier New"/>
                <w:sz w:val="16"/>
                <w:szCs w:val="16"/>
              </w:rPr>
            </w:pPr>
          </w:p>
          <w:p w14:paraId="6463892F">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public int getTotalLevels() {</w:t>
            </w:r>
          </w:p>
          <w:p w14:paraId="45335FB1">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return levels.length;</w:t>
            </w:r>
          </w:p>
          <w:p w14:paraId="25FF7A50">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w:t>
            </w:r>
          </w:p>
          <w:p w14:paraId="4CEC23F6">
            <w:pPr>
              <w:spacing w:before="0" w:after="0" w:line="240" w:lineRule="auto"/>
              <w:rPr>
                <w:rFonts w:hint="default" w:ascii="Courier New" w:hAnsi="Courier New" w:cs="Courier New"/>
                <w:sz w:val="16"/>
                <w:szCs w:val="16"/>
              </w:rPr>
            </w:pPr>
          </w:p>
          <w:p w14:paraId="6AD3A6EB">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public boolean hasNext() {</w:t>
            </w:r>
          </w:p>
          <w:p w14:paraId="5897DB19">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return currentIndex &lt; levels.length - 1;</w:t>
            </w:r>
          </w:p>
          <w:p w14:paraId="37660779">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w:t>
            </w:r>
          </w:p>
          <w:p w14:paraId="0A40DB6E">
            <w:pPr>
              <w:spacing w:before="0" w:after="0" w:line="240" w:lineRule="auto"/>
              <w:rPr>
                <w:rFonts w:hint="default" w:ascii="Courier New" w:hAnsi="Courier New" w:cs="Courier New"/>
                <w:sz w:val="16"/>
                <w:szCs w:val="16"/>
              </w:rPr>
            </w:pPr>
          </w:p>
          <w:p w14:paraId="47DCFB65">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public boolean hasPrevious() {</w:t>
            </w:r>
          </w:p>
          <w:p w14:paraId="21DC5C68">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return currentIndex &gt; 0;</w:t>
            </w:r>
          </w:p>
          <w:p w14:paraId="3D06D5BA">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w:t>
            </w:r>
          </w:p>
          <w:p w14:paraId="6A0F56DF">
            <w:pPr>
              <w:spacing w:before="0" w:after="0" w:line="240" w:lineRule="auto"/>
              <w:rPr>
                <w:rFonts w:hint="default" w:ascii="Courier New" w:hAnsi="Courier New" w:cs="Courier New"/>
                <w:sz w:val="16"/>
                <w:szCs w:val="16"/>
              </w:rPr>
            </w:pPr>
          </w:p>
          <w:p w14:paraId="3480D0F9">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public void nextLevel() {</w:t>
            </w:r>
          </w:p>
          <w:p w14:paraId="405F16D9">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if (hasNext()) currentIndex++;</w:t>
            </w:r>
          </w:p>
          <w:p w14:paraId="2B1FC516">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w:t>
            </w:r>
          </w:p>
          <w:p w14:paraId="2AE93A1A">
            <w:pPr>
              <w:spacing w:before="0" w:after="0" w:line="240" w:lineRule="auto"/>
              <w:rPr>
                <w:rFonts w:hint="default" w:ascii="Courier New" w:hAnsi="Courier New" w:cs="Courier New"/>
                <w:sz w:val="16"/>
                <w:szCs w:val="16"/>
              </w:rPr>
            </w:pPr>
          </w:p>
          <w:p w14:paraId="01EDE884">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public void previousLevel() {</w:t>
            </w:r>
          </w:p>
          <w:p w14:paraId="11F4AC3E">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if (hasPrevious()) currentIndex--;</w:t>
            </w:r>
          </w:p>
          <w:p w14:paraId="04DCD393">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w:t>
            </w:r>
          </w:p>
          <w:p w14:paraId="2B7AB883">
            <w:pPr>
              <w:spacing w:before="0" w:after="0" w:line="240" w:lineRule="auto"/>
              <w:rPr>
                <w:rFonts w:hint="default" w:ascii="Courier New" w:hAnsi="Courier New" w:cs="Courier New"/>
                <w:sz w:val="16"/>
                <w:szCs w:val="16"/>
              </w:rPr>
            </w:pPr>
          </w:p>
          <w:p w14:paraId="7576CDBB">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public boolean isLastLevel() {</w:t>
            </w:r>
          </w:p>
          <w:p w14:paraId="45461453">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return currentIndex == levels.length - 1;</w:t>
            </w:r>
          </w:p>
          <w:p w14:paraId="0C8D5C1A">
            <w:pPr>
              <w:spacing w:before="0" w:after="0" w:line="240" w:lineRule="auto"/>
              <w:rPr>
                <w:rFonts w:hint="default" w:ascii="Courier New" w:hAnsi="Courier New" w:cs="Courier New"/>
                <w:sz w:val="16"/>
                <w:szCs w:val="16"/>
              </w:rPr>
            </w:pPr>
            <w:r>
              <w:rPr>
                <w:rFonts w:hint="default" w:ascii="Courier New" w:hAnsi="Courier New" w:cs="Courier New"/>
                <w:sz w:val="16"/>
                <w:szCs w:val="16"/>
              </w:rPr>
              <w:t xml:space="preserve">    }</w:t>
            </w:r>
          </w:p>
          <w:p w14:paraId="30F656BE">
            <w:pPr>
              <w:spacing w:before="0" w:after="0" w:line="240" w:lineRule="auto"/>
              <w:rPr>
                <w:rFonts w:hint="default" w:ascii="Courier New" w:hAnsi="Courier New" w:cs="Courier New"/>
                <w:sz w:val="16"/>
                <w:szCs w:val="16"/>
              </w:rPr>
            </w:pPr>
            <w:r>
              <w:rPr>
                <w:rFonts w:hint="default" w:ascii="Courier New" w:hAnsi="Courier New" w:cs="Courier New"/>
                <w:sz w:val="16"/>
                <w:szCs w:val="16"/>
              </w:rPr>
              <w:t>}</w:t>
            </w:r>
          </w:p>
          <w:p w14:paraId="79133BAE">
            <w:pPr>
              <w:spacing w:before="0" w:after="0" w:line="240" w:lineRule="auto"/>
            </w:pPr>
          </w:p>
        </w:tc>
      </w:tr>
    </w:tbl>
    <w:p w14:paraId="57E4E60C"/>
    <w:p w14:paraId="4E9699FE">
      <w:pPr>
        <w:pStyle w:val="4"/>
      </w:pPr>
      <w:r>
        <w:rPr>
          <w:rFonts w:ascii="Arial" w:hAnsi="Arial"/>
        </w:rPr>
        <w:t>Level.java</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06"/>
      </w:tblGrid>
      <w:tr w14:paraId="464FD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06" w:type="dxa"/>
            <w:shd w:val="clear" w:color="auto" w:fill="F5F5F5"/>
          </w:tcPr>
          <w:p w14:paraId="4F4DC5CD">
            <w:pPr>
              <w:spacing w:after="0" w:line="240" w:lineRule="auto"/>
            </w:pPr>
          </w:p>
          <w:p w14:paraId="3E0708F8">
            <w:pPr>
              <w:spacing w:before="0" w:after="0" w:line="240" w:lineRule="auto"/>
            </w:pPr>
            <w:r>
              <w:rPr>
                <w:rFonts w:ascii="Courier New" w:hAnsi="Courier New"/>
                <w:sz w:val="17"/>
              </w:rPr>
              <w:t>package game;</w:t>
            </w:r>
          </w:p>
          <w:p w14:paraId="07CEFB29">
            <w:pPr>
              <w:spacing w:before="0" w:after="0" w:line="240" w:lineRule="auto"/>
            </w:pPr>
          </w:p>
          <w:p w14:paraId="79205DBB">
            <w:pPr>
              <w:spacing w:before="0" w:after="0" w:line="240" w:lineRule="auto"/>
            </w:pPr>
            <w:r>
              <w:rPr>
                <w:rFonts w:ascii="Courier New" w:hAnsi="Courier New"/>
                <w:sz w:val="17"/>
              </w:rPr>
              <w:t>public class Level {</w:t>
            </w:r>
          </w:p>
          <w:p w14:paraId="0DE784D6">
            <w:pPr>
              <w:spacing w:before="0" w:after="0" w:line="240" w:lineRule="auto"/>
            </w:pPr>
            <w:r>
              <w:rPr>
                <w:rFonts w:ascii="Courier New" w:hAnsi="Courier New"/>
                <w:sz w:val="17"/>
              </w:rPr>
              <w:t xml:space="preserve">    public final String   name;</w:t>
            </w:r>
          </w:p>
          <w:p w14:paraId="639EDA56">
            <w:pPr>
              <w:spacing w:before="0" w:after="0" w:line="240" w:lineRule="auto"/>
            </w:pPr>
            <w:r>
              <w:rPr>
                <w:rFonts w:ascii="Courier New" w:hAnsi="Courier New"/>
                <w:sz w:val="17"/>
              </w:rPr>
              <w:t xml:space="preserve">    public final String[] mapData;</w:t>
            </w:r>
          </w:p>
          <w:p w14:paraId="3391874C">
            <w:pPr>
              <w:spacing w:before="0" w:after="0" w:line="240" w:lineRule="auto"/>
            </w:pPr>
            <w:r>
              <w:rPr>
                <w:rFonts w:ascii="Courier New" w:hAnsi="Courier New"/>
                <w:sz w:val="17"/>
              </w:rPr>
              <w:t xml:space="preserve">    public final Theme    theme;</w:t>
            </w:r>
          </w:p>
          <w:p w14:paraId="5F5F7EDC">
            <w:pPr>
              <w:spacing w:before="0" w:after="0" w:line="240" w:lineRule="auto"/>
            </w:pPr>
            <w:r>
              <w:rPr>
                <w:rFonts w:ascii="Courier New" w:hAnsi="Courier New"/>
                <w:sz w:val="17"/>
              </w:rPr>
              <w:t xml:space="preserve">    public final int      complexityScore;</w:t>
            </w:r>
          </w:p>
          <w:p w14:paraId="70A30247">
            <w:pPr>
              <w:spacing w:before="0" w:after="0" w:line="240" w:lineRule="auto"/>
            </w:pPr>
          </w:p>
          <w:p w14:paraId="1E0F0578">
            <w:pPr>
              <w:spacing w:before="0" w:after="0" w:line="240" w:lineRule="auto"/>
            </w:pPr>
            <w:r>
              <w:rPr>
                <w:rFonts w:ascii="Courier New" w:hAnsi="Courier New"/>
                <w:sz w:val="17"/>
              </w:rPr>
              <w:t xml:space="preserve">    public Level(String name, String[] mapData, Theme theme) {</w:t>
            </w:r>
          </w:p>
          <w:p w14:paraId="20E120FB">
            <w:pPr>
              <w:spacing w:before="0" w:after="0" w:line="240" w:lineRule="auto"/>
            </w:pPr>
            <w:r>
              <w:rPr>
                <w:rFonts w:ascii="Courier New" w:hAnsi="Courier New"/>
                <w:sz w:val="17"/>
              </w:rPr>
              <w:t xml:space="preserve">        this.name            = name;</w:t>
            </w:r>
          </w:p>
          <w:p w14:paraId="0A7C8558">
            <w:pPr>
              <w:spacing w:before="0" w:after="0" w:line="240" w:lineRule="auto"/>
            </w:pPr>
            <w:r>
              <w:rPr>
                <w:rFonts w:ascii="Courier New" w:hAnsi="Courier New"/>
                <w:sz w:val="17"/>
              </w:rPr>
              <w:t xml:space="preserve">        this.mapData         = mapData;</w:t>
            </w:r>
          </w:p>
          <w:p w14:paraId="0A1E9776">
            <w:pPr>
              <w:spacing w:before="0" w:after="0" w:line="240" w:lineRule="auto"/>
            </w:pPr>
            <w:r>
              <w:rPr>
                <w:rFonts w:ascii="Courier New" w:hAnsi="Courier New"/>
                <w:sz w:val="17"/>
              </w:rPr>
              <w:t xml:space="preserve">        this.theme           = theme;</w:t>
            </w:r>
          </w:p>
          <w:p w14:paraId="460413C5">
            <w:pPr>
              <w:spacing w:before="0" w:after="0" w:line="240" w:lineRule="auto"/>
            </w:pPr>
            <w:r>
              <w:rPr>
                <w:rFonts w:ascii="Courier New" w:hAnsi="Courier New"/>
                <w:sz w:val="17"/>
              </w:rPr>
              <w:t xml:space="preserve">        this.complexityScore = ComplexityCalculator.compute(mapData);</w:t>
            </w:r>
          </w:p>
          <w:p w14:paraId="5C2F24A0">
            <w:pPr>
              <w:spacing w:before="0" w:after="0" w:line="240" w:lineRule="auto"/>
            </w:pPr>
            <w:r>
              <w:rPr>
                <w:rFonts w:ascii="Courier New" w:hAnsi="Courier New"/>
                <w:sz w:val="17"/>
              </w:rPr>
              <w:t xml:space="preserve">    }</w:t>
            </w:r>
          </w:p>
          <w:p w14:paraId="7D368D59">
            <w:pPr>
              <w:spacing w:before="0" w:after="0" w:line="240" w:lineRule="auto"/>
            </w:pPr>
          </w:p>
          <w:p w14:paraId="1FCD4C89">
            <w:pPr>
              <w:spacing w:before="0" w:after="0" w:line="240" w:lineRule="auto"/>
            </w:pPr>
            <w:r>
              <w:rPr>
                <w:rFonts w:ascii="Courier New" w:hAnsi="Courier New"/>
                <w:sz w:val="17"/>
              </w:rPr>
              <w:t xml:space="preserve">    // Overloaded constructor: accepts int[][] grid (Board tile constants)</w:t>
            </w:r>
          </w:p>
          <w:p w14:paraId="3ED936B8">
            <w:pPr>
              <w:spacing w:before="0" w:after="0" w:line="240" w:lineRule="auto"/>
            </w:pPr>
            <w:r>
              <w:rPr>
                <w:rFonts w:ascii="Courier New" w:hAnsi="Courier New"/>
                <w:sz w:val="17"/>
              </w:rPr>
              <w:t xml:space="preserve">    public Level(String name, int[][] gridData, Theme theme) {</w:t>
            </w:r>
          </w:p>
          <w:p w14:paraId="7A9F6798">
            <w:pPr>
              <w:spacing w:before="0" w:after="0" w:line="240" w:lineRule="auto"/>
            </w:pPr>
            <w:r>
              <w:rPr>
                <w:rFonts w:ascii="Courier New" w:hAnsi="Courier New"/>
                <w:sz w:val="17"/>
              </w:rPr>
              <w:t xml:space="preserve">        this(name, intGridToStringArray(gridData), theme);</w:t>
            </w:r>
          </w:p>
          <w:p w14:paraId="5017859F">
            <w:pPr>
              <w:spacing w:before="0" w:after="0" w:line="240" w:lineRule="auto"/>
            </w:pPr>
            <w:r>
              <w:rPr>
                <w:rFonts w:ascii="Courier New" w:hAnsi="Courier New"/>
                <w:sz w:val="17"/>
              </w:rPr>
              <w:t xml:space="preserve">    }</w:t>
            </w:r>
          </w:p>
          <w:p w14:paraId="0951A365">
            <w:pPr>
              <w:spacing w:before="0" w:after="0" w:line="240" w:lineRule="auto"/>
            </w:pPr>
          </w:p>
          <w:p w14:paraId="599CE254">
            <w:pPr>
              <w:spacing w:before="0" w:after="0" w:line="240" w:lineRule="auto"/>
            </w:pPr>
            <w:r>
              <w:rPr>
                <w:rFonts w:ascii="Courier New" w:hAnsi="Courier New"/>
                <w:sz w:val="17"/>
              </w:rPr>
              <w:t xml:space="preserve">    static String[] intGridToStringArray(int[][] gridData) {</w:t>
            </w:r>
          </w:p>
          <w:p w14:paraId="41E1370F">
            <w:pPr>
              <w:spacing w:before="0" w:after="0" w:line="240" w:lineRule="auto"/>
            </w:pPr>
            <w:r>
              <w:rPr>
                <w:rFonts w:ascii="Courier New" w:hAnsi="Courier New"/>
                <w:sz w:val="17"/>
              </w:rPr>
              <w:t xml:space="preserve">        String[] result = new String[gridData.length];</w:t>
            </w:r>
          </w:p>
          <w:p w14:paraId="6245E607">
            <w:pPr>
              <w:spacing w:before="0" w:after="0" w:line="240" w:lineRule="auto"/>
            </w:pPr>
            <w:r>
              <w:rPr>
                <w:rFonts w:ascii="Courier New" w:hAnsi="Courier New"/>
                <w:sz w:val="17"/>
              </w:rPr>
              <w:t xml:space="preserve">        for (int r = 0; r &lt; gridData.length; r++) {</w:t>
            </w:r>
          </w:p>
          <w:p w14:paraId="4C41459C">
            <w:pPr>
              <w:spacing w:before="0" w:after="0" w:line="240" w:lineRule="auto"/>
            </w:pPr>
            <w:r>
              <w:rPr>
                <w:rFonts w:ascii="Courier New" w:hAnsi="Courier New"/>
                <w:sz w:val="17"/>
              </w:rPr>
              <w:t xml:space="preserve">            StringBuilder sb = new StringBuilder();</w:t>
            </w:r>
          </w:p>
          <w:p w14:paraId="3F2E34B6">
            <w:pPr>
              <w:spacing w:before="0" w:after="0" w:line="240" w:lineRule="auto"/>
            </w:pPr>
            <w:r>
              <w:rPr>
                <w:rFonts w:ascii="Courier New" w:hAnsi="Courier New"/>
                <w:sz w:val="17"/>
              </w:rPr>
              <w:t xml:space="preserve">            for (int c = 0; c &lt; gridData[r].length; c++) {</w:t>
            </w:r>
          </w:p>
          <w:p w14:paraId="579FE097">
            <w:pPr>
              <w:spacing w:before="0" w:after="0" w:line="240" w:lineRule="auto"/>
            </w:pPr>
            <w:r>
              <w:rPr>
                <w:rFonts w:ascii="Courier New" w:hAnsi="Courier New"/>
                <w:sz w:val="17"/>
              </w:rPr>
              <w:t xml:space="preserve">                switch (gridData[r][c]) {</w:t>
            </w:r>
          </w:p>
          <w:p w14:paraId="614202F3">
            <w:pPr>
              <w:spacing w:before="0" w:after="0" w:line="240" w:lineRule="auto"/>
            </w:pPr>
            <w:r>
              <w:rPr>
                <w:rFonts w:ascii="Courier New" w:hAnsi="Courier New"/>
                <w:sz w:val="17"/>
              </w:rPr>
              <w:t xml:space="preserve">                    case Board.WALL:           sb.append('#'); break;</w:t>
            </w:r>
          </w:p>
          <w:p w14:paraId="3A57F016">
            <w:pPr>
              <w:spacing w:before="0" w:after="0" w:line="240" w:lineRule="auto"/>
            </w:pPr>
            <w:r>
              <w:rPr>
                <w:rFonts w:ascii="Courier New" w:hAnsi="Courier New"/>
                <w:sz w:val="17"/>
              </w:rPr>
              <w:t xml:space="preserve">                    case Board.GOAL:           sb.append('.'); break;</w:t>
            </w:r>
          </w:p>
          <w:p w14:paraId="026A9892">
            <w:pPr>
              <w:spacing w:before="0" w:after="0" w:line="240" w:lineRule="auto"/>
            </w:pPr>
            <w:r>
              <w:rPr>
                <w:rFonts w:ascii="Courier New" w:hAnsi="Courier New"/>
                <w:sz w:val="17"/>
              </w:rPr>
              <w:t xml:space="preserve">                    case Board.CRATE:          sb.append('$'); break;</w:t>
            </w:r>
          </w:p>
          <w:p w14:paraId="4E99EBDF">
            <w:pPr>
              <w:spacing w:before="0" w:after="0" w:line="240" w:lineRule="auto"/>
            </w:pPr>
            <w:r>
              <w:rPr>
                <w:rFonts w:ascii="Courier New" w:hAnsi="Courier New"/>
                <w:sz w:val="17"/>
              </w:rPr>
              <w:t xml:space="preserve">                    case Board.CRATE_ON_GOAL:  sb.append('*'); break;</w:t>
            </w:r>
          </w:p>
          <w:p w14:paraId="511E406B">
            <w:pPr>
              <w:spacing w:before="0" w:after="0" w:line="240" w:lineRule="auto"/>
            </w:pPr>
            <w:r>
              <w:rPr>
                <w:rFonts w:ascii="Courier New" w:hAnsi="Courier New"/>
                <w:sz w:val="17"/>
              </w:rPr>
              <w:t xml:space="preserve">                    case Board.PLAYER:         sb.append('@'); break;</w:t>
            </w:r>
          </w:p>
          <w:p w14:paraId="094E2879">
            <w:pPr>
              <w:spacing w:before="0" w:after="0" w:line="240" w:lineRule="auto"/>
            </w:pPr>
            <w:r>
              <w:rPr>
                <w:rFonts w:ascii="Courier New" w:hAnsi="Courier New"/>
                <w:sz w:val="17"/>
              </w:rPr>
              <w:t xml:space="preserve">                    case Board.PLAYER_ON_GOAL: sb.append('+'); break;</w:t>
            </w:r>
          </w:p>
          <w:p w14:paraId="34C65811">
            <w:pPr>
              <w:spacing w:before="0" w:after="0" w:line="240" w:lineRule="auto"/>
            </w:pPr>
            <w:r>
              <w:rPr>
                <w:rFonts w:ascii="Courier New" w:hAnsi="Courier New"/>
                <w:sz w:val="17"/>
              </w:rPr>
              <w:t xml:space="preserve">                    default:                   sb.append(' '); break;</w:t>
            </w:r>
          </w:p>
          <w:p w14:paraId="70C96BD6">
            <w:pPr>
              <w:spacing w:before="0" w:after="0" w:line="240" w:lineRule="auto"/>
            </w:pPr>
            <w:r>
              <w:rPr>
                <w:rFonts w:ascii="Courier New" w:hAnsi="Courier New"/>
                <w:sz w:val="17"/>
              </w:rPr>
              <w:t xml:space="preserve">                }</w:t>
            </w:r>
          </w:p>
          <w:p w14:paraId="077131D2">
            <w:pPr>
              <w:spacing w:before="0" w:after="0" w:line="240" w:lineRule="auto"/>
            </w:pPr>
            <w:r>
              <w:rPr>
                <w:rFonts w:ascii="Courier New" w:hAnsi="Courier New"/>
                <w:sz w:val="17"/>
              </w:rPr>
              <w:t xml:space="preserve">            }</w:t>
            </w:r>
          </w:p>
          <w:p w14:paraId="00D93D60">
            <w:pPr>
              <w:spacing w:before="0" w:after="0" w:line="240" w:lineRule="auto"/>
            </w:pPr>
            <w:r>
              <w:rPr>
                <w:rFonts w:ascii="Courier New" w:hAnsi="Courier New"/>
                <w:sz w:val="17"/>
              </w:rPr>
              <w:t xml:space="preserve">            result[r] = sb.toString();</w:t>
            </w:r>
          </w:p>
          <w:p w14:paraId="13400964">
            <w:pPr>
              <w:spacing w:before="0" w:after="0" w:line="240" w:lineRule="auto"/>
            </w:pPr>
            <w:r>
              <w:rPr>
                <w:rFonts w:ascii="Courier New" w:hAnsi="Courier New"/>
                <w:sz w:val="17"/>
              </w:rPr>
              <w:t xml:space="preserve">        }</w:t>
            </w:r>
          </w:p>
          <w:p w14:paraId="5631BD25">
            <w:pPr>
              <w:spacing w:before="0" w:after="0" w:line="240" w:lineRule="auto"/>
            </w:pPr>
            <w:r>
              <w:rPr>
                <w:rFonts w:ascii="Courier New" w:hAnsi="Courier New"/>
                <w:sz w:val="17"/>
              </w:rPr>
              <w:t xml:space="preserve">        return result;</w:t>
            </w:r>
          </w:p>
          <w:p w14:paraId="6BB598E9">
            <w:pPr>
              <w:spacing w:before="0" w:after="0" w:line="240" w:lineRule="auto"/>
            </w:pPr>
            <w:r>
              <w:rPr>
                <w:rFonts w:ascii="Courier New" w:hAnsi="Courier New"/>
                <w:sz w:val="17"/>
              </w:rPr>
              <w:t xml:space="preserve">    }</w:t>
            </w:r>
          </w:p>
          <w:p w14:paraId="1B21FDC0">
            <w:pPr>
              <w:spacing w:before="0" w:after="0" w:line="240" w:lineRule="auto"/>
            </w:pPr>
            <w:r>
              <w:rPr>
                <w:rFonts w:ascii="Courier New" w:hAnsi="Courier New"/>
                <w:sz w:val="17"/>
              </w:rPr>
              <w:t>}</w:t>
            </w:r>
          </w:p>
        </w:tc>
      </w:tr>
    </w:tbl>
    <w:p w14:paraId="3CC9E17A"/>
    <w:p w14:paraId="330868C5">
      <w:pPr>
        <w:pStyle w:val="4"/>
      </w:pPr>
      <w:r>
        <w:rPr>
          <w:rFonts w:ascii="Arial" w:hAnsi="Arial"/>
        </w:rPr>
        <w:t>ComplexityCalculator.java</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06"/>
      </w:tblGrid>
      <w:tr w14:paraId="0D38C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06" w:type="dxa"/>
            <w:shd w:val="clear" w:color="auto" w:fill="F5F5F5"/>
          </w:tcPr>
          <w:p w14:paraId="62418B9B">
            <w:pPr>
              <w:spacing w:after="0" w:line="240" w:lineRule="auto"/>
            </w:pPr>
          </w:p>
          <w:p w14:paraId="63EEA32E">
            <w:pPr>
              <w:spacing w:before="0" w:after="0" w:line="240" w:lineRule="auto"/>
            </w:pPr>
            <w:r>
              <w:rPr>
                <w:rFonts w:ascii="Courier New" w:hAnsi="Courier New"/>
                <w:sz w:val="17"/>
              </w:rPr>
              <w:t>package game;</w:t>
            </w:r>
          </w:p>
          <w:p w14:paraId="76AA0DEF">
            <w:pPr>
              <w:spacing w:before="0" w:after="0" w:line="240" w:lineRule="auto"/>
            </w:pPr>
          </w:p>
          <w:p w14:paraId="5CFDB803">
            <w:pPr>
              <w:spacing w:before="0" w:after="0" w:line="240" w:lineRule="auto"/>
            </w:pPr>
            <w:r>
              <w:rPr>
                <w:rFonts w:ascii="Courier New" w:hAnsi="Courier New"/>
                <w:sz w:val="17"/>
              </w:rPr>
              <w:t>import java.util.ArrayList;</w:t>
            </w:r>
          </w:p>
          <w:p w14:paraId="2BF340EA">
            <w:pPr>
              <w:spacing w:before="0" w:after="0" w:line="240" w:lineRule="auto"/>
            </w:pPr>
            <w:r>
              <w:rPr>
                <w:rFonts w:ascii="Courier New" w:hAnsi="Courier New"/>
                <w:sz w:val="17"/>
              </w:rPr>
              <w:t>import java.util.List;</w:t>
            </w:r>
          </w:p>
          <w:p w14:paraId="3635093D">
            <w:pPr>
              <w:spacing w:before="0" w:after="0" w:line="240" w:lineRule="auto"/>
            </w:pPr>
          </w:p>
          <w:p w14:paraId="1F22D426">
            <w:pPr>
              <w:spacing w:before="0" w:after="0" w:line="240" w:lineRule="auto"/>
            </w:pPr>
            <w:r>
              <w:rPr>
                <w:rFonts w:ascii="Courier New" w:hAnsi="Courier New"/>
                <w:sz w:val="17"/>
              </w:rPr>
              <w:t>/**</w:t>
            </w:r>
          </w:p>
          <w:p w14:paraId="4702CA6E">
            <w:pPr>
              <w:spacing w:before="0" w:after="0" w:line="240" w:lineRule="auto"/>
            </w:pPr>
            <w:r>
              <w:rPr>
                <w:rFonts w:ascii="Courier New" w:hAnsi="Courier New"/>
                <w:sz w:val="17"/>
              </w:rPr>
              <w:t xml:space="preserve"> * Scores a Sokoban level from 4 structural features:</w:t>
            </w:r>
          </w:p>
          <w:p w14:paraId="391E3EE9">
            <w:pPr>
              <w:spacing w:before="0" w:after="0" w:line="240" w:lineRule="auto"/>
            </w:pPr>
            <w:r>
              <w:rPr>
                <w:rFonts w:ascii="Courier New" w:hAnsi="Courier New"/>
                <w:sz w:val="17"/>
              </w:rPr>
              <w:t xml:space="preserve"> *   score = boxes×10 + area/5 + wallDensity×20 + avgManhattan×2</w:t>
            </w:r>
          </w:p>
          <w:p w14:paraId="2C807207">
            <w:pPr>
              <w:spacing w:before="0" w:after="0" w:line="240" w:lineRule="auto"/>
            </w:pPr>
            <w:r>
              <w:rPr>
                <w:rFonts w:ascii="Courier New" w:hAnsi="Courier New"/>
                <w:sz w:val="17"/>
              </w:rPr>
              <w:t xml:space="preserve"> *</w:t>
            </w:r>
          </w:p>
          <w:p w14:paraId="706A583C">
            <w:pPr>
              <w:spacing w:before="0" w:after="0" w:line="240" w:lineRule="auto"/>
            </w:pPr>
            <w:r>
              <w:rPr>
                <w:rFonts w:ascii="Courier New" w:hAnsi="Courier New"/>
                <w:sz w:val="17"/>
              </w:rPr>
              <w:t xml:space="preserve"> * Difficulty thresholds:</w:t>
            </w:r>
          </w:p>
          <w:p w14:paraId="0E3A64BF">
            <w:pPr>
              <w:spacing w:before="0" w:after="0" w:line="240" w:lineRule="auto"/>
            </w:pPr>
            <w:r>
              <w:rPr>
                <w:rFonts w:ascii="Courier New" w:hAnsi="Courier New"/>
                <w:sz w:val="17"/>
              </w:rPr>
              <w:t xml:space="preserve"> *   score ≤ 35  → Easy</w:t>
            </w:r>
          </w:p>
          <w:p w14:paraId="785F7110">
            <w:pPr>
              <w:spacing w:before="0" w:after="0" w:line="240" w:lineRule="auto"/>
            </w:pPr>
            <w:r>
              <w:rPr>
                <w:rFonts w:ascii="Courier New" w:hAnsi="Courier New"/>
                <w:sz w:val="17"/>
              </w:rPr>
              <w:t xml:space="preserve"> *   score ≤ 55  → Medium</w:t>
            </w:r>
          </w:p>
          <w:p w14:paraId="5141EF19">
            <w:pPr>
              <w:spacing w:before="0" w:after="0" w:line="240" w:lineRule="auto"/>
            </w:pPr>
            <w:r>
              <w:rPr>
                <w:rFonts w:ascii="Courier New" w:hAnsi="Courier New"/>
                <w:sz w:val="17"/>
              </w:rPr>
              <w:t xml:space="preserve"> *   score ≤ 75  → Hard</w:t>
            </w:r>
          </w:p>
          <w:p w14:paraId="13C3ABD2">
            <w:pPr>
              <w:spacing w:before="0" w:after="0" w:line="240" w:lineRule="auto"/>
            </w:pPr>
            <w:r>
              <w:rPr>
                <w:rFonts w:ascii="Courier New" w:hAnsi="Courier New"/>
                <w:sz w:val="17"/>
              </w:rPr>
              <w:t xml:space="preserve"> *   score  &gt; 75 → Expert</w:t>
            </w:r>
          </w:p>
          <w:p w14:paraId="7D896FA3">
            <w:pPr>
              <w:spacing w:before="0" w:after="0" w:line="240" w:lineRule="auto"/>
            </w:pPr>
            <w:r>
              <w:rPr>
                <w:rFonts w:ascii="Courier New" w:hAnsi="Courier New"/>
                <w:sz w:val="17"/>
              </w:rPr>
              <w:t xml:space="preserve"> */</w:t>
            </w:r>
          </w:p>
          <w:p w14:paraId="116FAF3E">
            <w:pPr>
              <w:spacing w:before="0" w:after="0" w:line="240" w:lineRule="auto"/>
            </w:pPr>
            <w:r>
              <w:rPr>
                <w:rFonts w:ascii="Courier New" w:hAnsi="Courier New"/>
                <w:sz w:val="17"/>
              </w:rPr>
              <w:t>public class ComplexityCalculator {</w:t>
            </w:r>
          </w:p>
          <w:p w14:paraId="5F502F2A">
            <w:pPr>
              <w:spacing w:before="0" w:after="0" w:line="240" w:lineRule="auto"/>
            </w:pPr>
            <w:r>
              <w:rPr>
                <w:rFonts w:ascii="Courier New" w:hAnsi="Courier New"/>
                <w:sz w:val="17"/>
              </w:rPr>
              <w:t xml:space="preserve">    public static final int THRESHOLD_EASY   = 35;</w:t>
            </w:r>
          </w:p>
          <w:p w14:paraId="7F3CDA17">
            <w:pPr>
              <w:spacing w:before="0" w:after="0" w:line="240" w:lineRule="auto"/>
            </w:pPr>
            <w:r>
              <w:rPr>
                <w:rFonts w:ascii="Courier New" w:hAnsi="Courier New"/>
                <w:sz w:val="17"/>
              </w:rPr>
              <w:t xml:space="preserve">    public static final int THRESHOLD_MEDIUM = 55;</w:t>
            </w:r>
          </w:p>
          <w:p w14:paraId="21E234E6">
            <w:pPr>
              <w:spacing w:before="0" w:after="0" w:line="240" w:lineRule="auto"/>
            </w:pPr>
            <w:r>
              <w:rPr>
                <w:rFonts w:ascii="Courier New" w:hAnsi="Courier New"/>
                <w:sz w:val="17"/>
              </w:rPr>
              <w:t xml:space="preserve">    public static final int THRESHOLD_HARD   = 75;</w:t>
            </w:r>
          </w:p>
          <w:p w14:paraId="62C6202C">
            <w:pPr>
              <w:spacing w:before="0" w:after="0" w:line="240" w:lineRule="auto"/>
            </w:pPr>
          </w:p>
          <w:p w14:paraId="5A308713">
            <w:pPr>
              <w:spacing w:before="0" w:after="0" w:line="240" w:lineRule="auto"/>
            </w:pPr>
            <w:r>
              <w:rPr>
                <w:rFonts w:ascii="Courier New" w:hAnsi="Courier New"/>
                <w:sz w:val="17"/>
              </w:rPr>
              <w:t xml:space="preserve">    public static int compute(String[] mapData) {</w:t>
            </w:r>
          </w:p>
          <w:p w14:paraId="78E24070">
            <w:pPr>
              <w:spacing w:before="0" w:after="0" w:line="240" w:lineRule="auto"/>
            </w:pPr>
            <w:r>
              <w:rPr>
                <w:rFonts w:ascii="Courier New" w:hAnsi="Courier New"/>
                <w:sz w:val="17"/>
              </w:rPr>
              <w:t xml:space="preserve">        int rows = mapData.length, cols = 0;</w:t>
            </w:r>
          </w:p>
          <w:p w14:paraId="387A4A98">
            <w:pPr>
              <w:spacing w:before="0" w:after="0" w:line="240" w:lineRule="auto"/>
            </w:pPr>
            <w:r>
              <w:rPr>
                <w:rFonts w:ascii="Courier New" w:hAnsi="Courier New"/>
                <w:sz w:val="17"/>
              </w:rPr>
              <w:t xml:space="preserve">        for (String row : mapData) cols = Math.max(cols, row.length());</w:t>
            </w:r>
          </w:p>
          <w:p w14:paraId="1CE9B5C0">
            <w:pPr>
              <w:spacing w:before="0" w:after="0" w:line="240" w:lineRule="auto"/>
            </w:pPr>
            <w:r>
              <w:rPr>
                <w:rFonts w:ascii="Courier New" w:hAnsi="Courier New"/>
                <w:sz w:val="17"/>
              </w:rPr>
              <w:t xml:space="preserve">        int totalCells = rows * cols, wallCount = 0;</w:t>
            </w:r>
          </w:p>
          <w:p w14:paraId="5AC68337">
            <w:pPr>
              <w:spacing w:before="0" w:after="0" w:line="240" w:lineRule="auto"/>
            </w:pPr>
            <w:r>
              <w:rPr>
                <w:rFonts w:ascii="Courier New" w:hAnsi="Courier New"/>
                <w:sz w:val="17"/>
              </w:rPr>
              <w:t xml:space="preserve">        List&lt;int[]&gt; boxes = new ArrayList&lt;&gt;(), goals = new ArrayList&lt;&gt;();</w:t>
            </w:r>
          </w:p>
          <w:p w14:paraId="46846511">
            <w:pPr>
              <w:spacing w:before="0" w:after="0" w:line="240" w:lineRule="auto"/>
            </w:pPr>
          </w:p>
          <w:p w14:paraId="47EB54FD">
            <w:pPr>
              <w:spacing w:before="0" w:after="0" w:line="240" w:lineRule="auto"/>
            </w:pPr>
            <w:r>
              <w:rPr>
                <w:rFonts w:ascii="Courier New" w:hAnsi="Courier New"/>
                <w:sz w:val="17"/>
              </w:rPr>
              <w:t xml:space="preserve">        for (int r = 0; r &lt; rows; r++) {</w:t>
            </w:r>
          </w:p>
          <w:p w14:paraId="086A0439">
            <w:pPr>
              <w:spacing w:before="0" w:after="0" w:line="240" w:lineRule="auto"/>
            </w:pPr>
            <w:r>
              <w:rPr>
                <w:rFonts w:ascii="Courier New" w:hAnsi="Courier New"/>
                <w:sz w:val="17"/>
              </w:rPr>
              <w:t xml:space="preserve">            for (int c = 0; c &lt; mapData[r].length(); c++) {</w:t>
            </w:r>
          </w:p>
          <w:p w14:paraId="59152517">
            <w:pPr>
              <w:spacing w:before="0" w:after="0" w:line="240" w:lineRule="auto"/>
            </w:pPr>
            <w:r>
              <w:rPr>
                <w:rFonts w:ascii="Courier New" w:hAnsi="Courier New"/>
                <w:sz w:val="17"/>
              </w:rPr>
              <w:t xml:space="preserve">                char ch = mapData[r].charAt(c);</w:t>
            </w:r>
          </w:p>
          <w:p w14:paraId="2D93585A">
            <w:pPr>
              <w:spacing w:before="0" w:after="0" w:line="240" w:lineRule="auto"/>
            </w:pPr>
            <w:r>
              <w:rPr>
                <w:rFonts w:ascii="Courier New" w:hAnsi="Courier New"/>
                <w:sz w:val="17"/>
              </w:rPr>
              <w:t xml:space="preserve">                if (ch == '$') boxes.add(new int[]{r,c});</w:t>
            </w:r>
          </w:p>
          <w:p w14:paraId="57ECD5E1">
            <w:pPr>
              <w:spacing w:before="0" w:after="0" w:line="240" w:lineRule="auto"/>
            </w:pPr>
            <w:r>
              <w:rPr>
                <w:rFonts w:ascii="Courier New" w:hAnsi="Courier New"/>
                <w:sz w:val="17"/>
              </w:rPr>
              <w:t xml:space="preserve">                else if (ch == '.') goals.add(new int[]{r,c});</w:t>
            </w:r>
          </w:p>
          <w:p w14:paraId="50669046">
            <w:pPr>
              <w:spacing w:before="0" w:after="0" w:line="240" w:lineRule="auto"/>
            </w:pPr>
            <w:r>
              <w:rPr>
                <w:rFonts w:ascii="Courier New" w:hAnsi="Courier New"/>
                <w:sz w:val="17"/>
              </w:rPr>
              <w:t xml:space="preserve">                else if (ch == '*') { boxes.add(new int[]{r,c}); goals.add(new int[]{r,c}); }</w:t>
            </w:r>
          </w:p>
          <w:p w14:paraId="2750EC42">
            <w:pPr>
              <w:spacing w:before="0" w:after="0" w:line="240" w:lineRule="auto"/>
            </w:pPr>
            <w:r>
              <w:rPr>
                <w:rFonts w:ascii="Courier New" w:hAnsi="Courier New"/>
                <w:sz w:val="17"/>
              </w:rPr>
              <w:t xml:space="preserve">                else if (ch == '+') goals.add(new int[]{r,c});</w:t>
            </w:r>
          </w:p>
          <w:p w14:paraId="46D5E607">
            <w:pPr>
              <w:spacing w:before="0" w:after="0" w:line="240" w:lineRule="auto"/>
            </w:pPr>
            <w:r>
              <w:rPr>
                <w:rFonts w:ascii="Courier New" w:hAnsi="Courier New"/>
                <w:sz w:val="17"/>
              </w:rPr>
              <w:t xml:space="preserve">                else if (ch == '#') wallCount++;</w:t>
            </w:r>
          </w:p>
          <w:p w14:paraId="0ECEF3E5">
            <w:pPr>
              <w:spacing w:before="0" w:after="0" w:line="240" w:lineRule="auto"/>
            </w:pPr>
            <w:r>
              <w:rPr>
                <w:rFonts w:ascii="Courier New" w:hAnsi="Courier New"/>
                <w:sz w:val="17"/>
              </w:rPr>
              <w:t xml:space="preserve">            }</w:t>
            </w:r>
          </w:p>
          <w:p w14:paraId="6B7D182E">
            <w:pPr>
              <w:spacing w:before="0" w:after="0" w:line="240" w:lineRule="auto"/>
            </w:pPr>
            <w:r>
              <w:rPr>
                <w:rFonts w:ascii="Courier New" w:hAnsi="Courier New"/>
                <w:sz w:val="17"/>
              </w:rPr>
              <w:t xml:space="preserve">        }</w:t>
            </w:r>
          </w:p>
          <w:p w14:paraId="47216F77">
            <w:pPr>
              <w:spacing w:before="0" w:after="0" w:line="240" w:lineRule="auto"/>
            </w:pPr>
            <w:r>
              <w:rPr>
                <w:rFonts w:ascii="Courier New" w:hAnsi="Courier New"/>
                <w:sz w:val="17"/>
              </w:rPr>
              <w:t xml:space="preserve">        int boxScore  = boxes.size() * 10;</w:t>
            </w:r>
          </w:p>
          <w:p w14:paraId="03CF27D4">
            <w:pPr>
              <w:spacing w:before="0" w:after="0" w:line="240" w:lineRule="auto"/>
            </w:pPr>
            <w:r>
              <w:rPr>
                <w:rFonts w:ascii="Courier New" w:hAnsi="Courier New"/>
                <w:sz w:val="17"/>
              </w:rPr>
              <w:t xml:space="preserve">        int areaScore = totalCells / 5;</w:t>
            </w:r>
          </w:p>
          <w:p w14:paraId="734F163D">
            <w:pPr>
              <w:spacing w:before="0" w:after="0" w:line="240" w:lineRule="auto"/>
            </w:pPr>
            <w:r>
              <w:rPr>
                <w:rFonts w:ascii="Courier New" w:hAnsi="Courier New"/>
                <w:sz w:val="17"/>
              </w:rPr>
              <w:t xml:space="preserve">        int wallScore = totalCells &gt; 0 ? (wallCount * 20) / totalCells : 0;</w:t>
            </w:r>
          </w:p>
          <w:p w14:paraId="763EDACB">
            <w:pPr>
              <w:spacing w:before="0" w:after="0" w:line="240" w:lineRule="auto"/>
            </w:pPr>
          </w:p>
          <w:p w14:paraId="2D5094B7">
            <w:pPr>
              <w:spacing w:before="0" w:after="0" w:line="240" w:lineRule="auto"/>
            </w:pPr>
            <w:r>
              <w:rPr>
                <w:rFonts w:ascii="Courier New" w:hAnsi="Courier New"/>
                <w:sz w:val="17"/>
              </w:rPr>
              <w:t xml:space="preserve">        int totalDist = 0;</w:t>
            </w:r>
          </w:p>
          <w:p w14:paraId="6FAA2245">
            <w:pPr>
              <w:spacing w:before="0" w:after="0" w:line="240" w:lineRule="auto"/>
            </w:pPr>
            <w:r>
              <w:rPr>
                <w:rFonts w:ascii="Courier New" w:hAnsi="Courier New"/>
                <w:sz w:val="17"/>
              </w:rPr>
              <w:t xml:space="preserve">        for (int[] box : boxes) {</w:t>
            </w:r>
          </w:p>
          <w:p w14:paraId="2F4236DC">
            <w:pPr>
              <w:spacing w:before="0" w:after="0" w:line="240" w:lineRule="auto"/>
            </w:pPr>
            <w:r>
              <w:rPr>
                <w:rFonts w:ascii="Courier New" w:hAnsi="Courier New"/>
                <w:sz w:val="17"/>
              </w:rPr>
              <w:t xml:space="preserve">            int minDist = Integer.MAX_VALUE;</w:t>
            </w:r>
          </w:p>
          <w:p w14:paraId="5B1F5541">
            <w:pPr>
              <w:spacing w:before="0" w:after="0" w:line="240" w:lineRule="auto"/>
            </w:pPr>
            <w:r>
              <w:rPr>
                <w:rFonts w:ascii="Courier New" w:hAnsi="Courier New"/>
                <w:sz w:val="17"/>
              </w:rPr>
              <w:t xml:space="preserve">            for (int[] goal : goals) {</w:t>
            </w:r>
          </w:p>
          <w:p w14:paraId="7B50F771">
            <w:pPr>
              <w:spacing w:before="0" w:after="0" w:line="240" w:lineRule="auto"/>
            </w:pPr>
            <w:r>
              <w:rPr>
                <w:rFonts w:ascii="Courier New" w:hAnsi="Courier New"/>
                <w:sz w:val="17"/>
              </w:rPr>
              <w:t xml:space="preserve">                int d = Math.abs(box[0]-goal[0]) + Math.abs(box[1]-goal[1]);</w:t>
            </w:r>
          </w:p>
          <w:p w14:paraId="153C48C5">
            <w:pPr>
              <w:spacing w:before="0" w:after="0" w:line="240" w:lineRule="auto"/>
            </w:pPr>
            <w:r>
              <w:rPr>
                <w:rFonts w:ascii="Courier New" w:hAnsi="Courier New"/>
                <w:sz w:val="17"/>
              </w:rPr>
              <w:t xml:space="preserve">                if (d &lt; minDist) minDist = d;</w:t>
            </w:r>
          </w:p>
          <w:p w14:paraId="7C207597">
            <w:pPr>
              <w:spacing w:before="0" w:after="0" w:line="240" w:lineRule="auto"/>
            </w:pPr>
            <w:r>
              <w:rPr>
                <w:rFonts w:ascii="Courier New" w:hAnsi="Courier New"/>
                <w:sz w:val="17"/>
              </w:rPr>
              <w:t xml:space="preserve">            }</w:t>
            </w:r>
          </w:p>
          <w:p w14:paraId="4DB1A95B">
            <w:pPr>
              <w:spacing w:before="0" w:after="0" w:line="240" w:lineRule="auto"/>
            </w:pPr>
            <w:r>
              <w:rPr>
                <w:rFonts w:ascii="Courier New" w:hAnsi="Courier New"/>
                <w:sz w:val="17"/>
              </w:rPr>
              <w:t xml:space="preserve">            if (minDist != Integer.MAX_VALUE) totalDist += minDist;</w:t>
            </w:r>
          </w:p>
          <w:p w14:paraId="7A85FE45">
            <w:pPr>
              <w:spacing w:before="0" w:after="0" w:line="240" w:lineRule="auto"/>
            </w:pPr>
            <w:r>
              <w:rPr>
                <w:rFonts w:ascii="Courier New" w:hAnsi="Courier New"/>
                <w:sz w:val="17"/>
              </w:rPr>
              <w:t xml:space="preserve">        }</w:t>
            </w:r>
          </w:p>
          <w:p w14:paraId="6B6E38C8">
            <w:pPr>
              <w:spacing w:before="0" w:after="0" w:line="240" w:lineRule="auto"/>
            </w:pPr>
            <w:r>
              <w:rPr>
                <w:rFonts w:ascii="Courier New" w:hAnsi="Courier New"/>
                <w:sz w:val="17"/>
              </w:rPr>
              <w:t xml:space="preserve">        int distScore = boxes.isEmpty() ? 0 : (totalDist * 2) / boxes.size();</w:t>
            </w:r>
          </w:p>
          <w:p w14:paraId="3AD12D90">
            <w:pPr>
              <w:spacing w:before="0" w:after="0" w:line="240" w:lineRule="auto"/>
            </w:pPr>
            <w:r>
              <w:rPr>
                <w:rFonts w:ascii="Courier New" w:hAnsi="Courier New"/>
                <w:sz w:val="17"/>
              </w:rPr>
              <w:t xml:space="preserve">        return boxScore + areaScore + wallScore + distScore;</w:t>
            </w:r>
          </w:p>
          <w:p w14:paraId="5F7B93BF">
            <w:pPr>
              <w:spacing w:before="0" w:after="0" w:line="240" w:lineRule="auto"/>
            </w:pPr>
            <w:r>
              <w:rPr>
                <w:rFonts w:ascii="Courier New" w:hAnsi="Courier New"/>
                <w:sz w:val="17"/>
              </w:rPr>
              <w:t xml:space="preserve">    }</w:t>
            </w:r>
          </w:p>
          <w:p w14:paraId="3DD034E7">
            <w:pPr>
              <w:spacing w:before="0" w:after="0" w:line="240" w:lineRule="auto"/>
            </w:pPr>
          </w:p>
          <w:p w14:paraId="4E024707">
            <w:pPr>
              <w:spacing w:before="0" w:after="0" w:line="240" w:lineRule="auto"/>
            </w:pPr>
            <w:r>
              <w:rPr>
                <w:rFonts w:ascii="Courier New" w:hAnsi="Courier New"/>
                <w:sz w:val="17"/>
              </w:rPr>
              <w:t xml:space="preserve">    public static String getDifficultyLabel(int score) {</w:t>
            </w:r>
          </w:p>
          <w:p w14:paraId="4F05AD86">
            <w:pPr>
              <w:spacing w:before="0" w:after="0" w:line="240" w:lineRule="auto"/>
            </w:pPr>
            <w:r>
              <w:rPr>
                <w:rFonts w:ascii="Courier New" w:hAnsi="Courier New"/>
                <w:sz w:val="17"/>
              </w:rPr>
              <w:t xml:space="preserve">        if (score &lt;= THRESHOLD_EASY)   return "Easy";</w:t>
            </w:r>
          </w:p>
          <w:p w14:paraId="59B1A878">
            <w:pPr>
              <w:spacing w:before="0" w:after="0" w:line="240" w:lineRule="auto"/>
            </w:pPr>
            <w:r>
              <w:rPr>
                <w:rFonts w:ascii="Courier New" w:hAnsi="Courier New"/>
                <w:sz w:val="17"/>
              </w:rPr>
              <w:t xml:space="preserve">        if (score &lt;= THRESHOLD_MEDIUM) return "Medium";</w:t>
            </w:r>
          </w:p>
          <w:p w14:paraId="6126BCB3">
            <w:pPr>
              <w:spacing w:before="0" w:after="0" w:line="240" w:lineRule="auto"/>
            </w:pPr>
            <w:r>
              <w:rPr>
                <w:rFonts w:ascii="Courier New" w:hAnsi="Courier New"/>
                <w:sz w:val="17"/>
              </w:rPr>
              <w:t xml:space="preserve">        if (score &lt;= THRESHOLD_HARD)   return "Hard";</w:t>
            </w:r>
          </w:p>
          <w:p w14:paraId="0D1FF8F8">
            <w:pPr>
              <w:spacing w:before="0" w:after="0" w:line="240" w:lineRule="auto"/>
            </w:pPr>
            <w:r>
              <w:rPr>
                <w:rFonts w:ascii="Courier New" w:hAnsi="Courier New"/>
                <w:sz w:val="17"/>
              </w:rPr>
              <w:t xml:space="preserve">        return "Expert";</w:t>
            </w:r>
          </w:p>
          <w:p w14:paraId="635D617A">
            <w:pPr>
              <w:spacing w:before="0" w:after="0" w:line="240" w:lineRule="auto"/>
            </w:pPr>
            <w:r>
              <w:rPr>
                <w:rFonts w:ascii="Courier New" w:hAnsi="Courier New"/>
                <w:sz w:val="17"/>
              </w:rPr>
              <w:t xml:space="preserve">    }</w:t>
            </w:r>
          </w:p>
          <w:p w14:paraId="2384E1FB">
            <w:pPr>
              <w:spacing w:before="0" w:after="0" w:line="240" w:lineRule="auto"/>
            </w:pPr>
          </w:p>
          <w:p w14:paraId="4B89FB13">
            <w:pPr>
              <w:spacing w:before="0" w:after="0" w:line="240" w:lineRule="auto"/>
            </w:pPr>
            <w:r>
              <w:rPr>
                <w:rFonts w:ascii="Courier New" w:hAnsi="Courier New"/>
                <w:sz w:val="17"/>
              </w:rPr>
              <w:t xml:space="preserve">    public static void validateBoxGoalParity(String levelName, String[] mapData) {</w:t>
            </w:r>
          </w:p>
          <w:p w14:paraId="3F63798E">
            <w:pPr>
              <w:spacing w:before="0" w:after="0" w:line="240" w:lineRule="auto"/>
            </w:pPr>
            <w:r>
              <w:rPr>
                <w:rFonts w:ascii="Courier New" w:hAnsi="Courier New"/>
                <w:sz w:val="17"/>
              </w:rPr>
              <w:t xml:space="preserve">        int boxes = 0, goals = 0;</w:t>
            </w:r>
          </w:p>
          <w:p w14:paraId="635E1AE5">
            <w:pPr>
              <w:spacing w:before="0" w:after="0" w:line="240" w:lineRule="auto"/>
            </w:pPr>
            <w:r>
              <w:rPr>
                <w:rFonts w:ascii="Courier New" w:hAnsi="Courier New"/>
                <w:sz w:val="17"/>
              </w:rPr>
              <w:t xml:space="preserve">        for (String row : mapData)</w:t>
            </w:r>
          </w:p>
          <w:p w14:paraId="1AEECF51">
            <w:pPr>
              <w:spacing w:before="0" w:after="0" w:line="240" w:lineRule="auto"/>
            </w:pPr>
            <w:r>
              <w:rPr>
                <w:rFonts w:ascii="Courier New" w:hAnsi="Courier New"/>
                <w:sz w:val="17"/>
              </w:rPr>
              <w:t xml:space="preserve">            for (char ch : row.toCharArray()) {</w:t>
            </w:r>
          </w:p>
          <w:p w14:paraId="3D3D87EA">
            <w:pPr>
              <w:spacing w:before="0" w:after="0" w:line="240" w:lineRule="auto"/>
            </w:pPr>
            <w:r>
              <w:rPr>
                <w:rFonts w:ascii="Courier New" w:hAnsi="Courier New"/>
                <w:sz w:val="17"/>
              </w:rPr>
              <w:t xml:space="preserve">                if (ch == '$') boxes++;</w:t>
            </w:r>
          </w:p>
          <w:p w14:paraId="18BAD75F">
            <w:pPr>
              <w:spacing w:before="0" w:after="0" w:line="240" w:lineRule="auto"/>
            </w:pPr>
            <w:r>
              <w:rPr>
                <w:rFonts w:ascii="Courier New" w:hAnsi="Courier New"/>
                <w:sz w:val="17"/>
              </w:rPr>
              <w:t xml:space="preserve">                else if (ch == '.') goals++;</w:t>
            </w:r>
          </w:p>
          <w:p w14:paraId="718DC8D0">
            <w:pPr>
              <w:spacing w:before="0" w:after="0" w:line="240" w:lineRule="auto"/>
            </w:pPr>
            <w:r>
              <w:rPr>
                <w:rFonts w:ascii="Courier New" w:hAnsi="Courier New"/>
                <w:sz w:val="17"/>
              </w:rPr>
              <w:t xml:space="preserve">                else if (ch == '*') { boxes++; goals++; }</w:t>
            </w:r>
          </w:p>
          <w:p w14:paraId="5C761338">
            <w:pPr>
              <w:spacing w:before="0" w:after="0" w:line="240" w:lineRule="auto"/>
            </w:pPr>
            <w:r>
              <w:rPr>
                <w:rFonts w:ascii="Courier New" w:hAnsi="Courier New"/>
                <w:sz w:val="17"/>
              </w:rPr>
              <w:t xml:space="preserve">            }</w:t>
            </w:r>
          </w:p>
          <w:p w14:paraId="232AEBC4">
            <w:pPr>
              <w:spacing w:before="0" w:after="0" w:line="240" w:lineRule="auto"/>
            </w:pPr>
            <w:r>
              <w:rPr>
                <w:rFonts w:ascii="Courier New" w:hAnsi="Courier New"/>
                <w:sz w:val="17"/>
              </w:rPr>
              <w:t xml:space="preserve">        if (boxes != goals)</w:t>
            </w:r>
          </w:p>
          <w:p w14:paraId="0D8503BD">
            <w:pPr>
              <w:spacing w:before="0" w:after="0" w:line="240" w:lineRule="auto"/>
            </w:pPr>
            <w:r>
              <w:rPr>
                <w:rFonts w:ascii="Courier New" w:hAnsi="Courier New"/>
                <w:sz w:val="17"/>
              </w:rPr>
              <w:t xml:space="preserve">            throw new IllegalArgumentException(</w:t>
            </w:r>
          </w:p>
          <w:p w14:paraId="032A2441">
            <w:pPr>
              <w:spacing w:before="0" w:after="0" w:line="240" w:lineRule="auto"/>
            </w:pPr>
            <w:r>
              <w:rPr>
                <w:rFonts w:ascii="Courier New" w:hAnsi="Courier New"/>
                <w:sz w:val="17"/>
              </w:rPr>
              <w:t xml:space="preserve">                "Level \"" + levelName + "\" has " + boxes +</w:t>
            </w:r>
          </w:p>
          <w:p w14:paraId="3D303FF1">
            <w:pPr>
              <w:spacing w:before="0" w:after="0" w:line="240" w:lineRule="auto"/>
            </w:pPr>
            <w:r>
              <w:rPr>
                <w:rFonts w:ascii="Courier New" w:hAnsi="Courier New"/>
                <w:sz w:val="17"/>
              </w:rPr>
              <w:t xml:space="preserve">                " box(es) but " + goals + " goal(s).");</w:t>
            </w:r>
          </w:p>
          <w:p w14:paraId="5D3FC807">
            <w:pPr>
              <w:spacing w:before="0" w:after="0" w:line="240" w:lineRule="auto"/>
            </w:pPr>
            <w:r>
              <w:rPr>
                <w:rFonts w:ascii="Courier New" w:hAnsi="Courier New"/>
                <w:sz w:val="17"/>
              </w:rPr>
              <w:t xml:space="preserve">    }</w:t>
            </w:r>
          </w:p>
          <w:p w14:paraId="7D02FAFA">
            <w:pPr>
              <w:spacing w:before="0" w:after="0" w:line="240" w:lineRule="auto"/>
            </w:pPr>
          </w:p>
          <w:p w14:paraId="31BAF792">
            <w:pPr>
              <w:spacing w:before="0" w:after="0" w:line="240" w:lineRule="auto"/>
            </w:pPr>
            <w:r>
              <w:rPr>
                <w:rFonts w:ascii="Courier New" w:hAnsi="Courier New"/>
                <w:sz w:val="17"/>
              </w:rPr>
              <w:t xml:space="preserve">    public static int    compute(int[][] g)                               { return compute(Level.intGridToStringArray(g)); }</w:t>
            </w:r>
          </w:p>
          <w:p w14:paraId="13372730">
            <w:pPr>
              <w:spacing w:before="0" w:after="0" w:line="240" w:lineRule="auto"/>
            </w:pPr>
            <w:r>
              <w:rPr>
                <w:rFonts w:ascii="Courier New" w:hAnsi="Courier New"/>
                <w:sz w:val="17"/>
              </w:rPr>
              <w:t xml:space="preserve">    public static void   validateBoxGoalParity(String n, int[][] g)      { validateBoxGoalParity(n, Level.intGridToStringArray(g)); }</w:t>
            </w:r>
          </w:p>
          <w:p w14:paraId="7A55F9DE">
            <w:pPr>
              <w:spacing w:before="0" w:after="0" w:line="240" w:lineRule="auto"/>
            </w:pPr>
            <w:r>
              <w:rPr>
                <w:rFonts w:ascii="Courier New" w:hAnsi="Courier New"/>
                <w:sz w:val="17"/>
              </w:rPr>
              <w:t>}</w:t>
            </w:r>
          </w:p>
        </w:tc>
      </w:tr>
    </w:tbl>
    <w:p w14:paraId="4C87E865"/>
    <w:p w14:paraId="4BB52E59">
      <w:pPr>
        <w:pStyle w:val="4"/>
      </w:pPr>
      <w:r>
        <w:rPr>
          <w:rFonts w:ascii="Arial" w:hAnsi="Arial"/>
        </w:rPr>
        <w:t>Additional Source Files</w:t>
      </w:r>
    </w:p>
    <w:p w14:paraId="66CCF001">
      <w:r>
        <w:rPr>
          <w:rFonts w:ascii="Arial" w:hAnsi="Arial"/>
          <w:b w:val="0"/>
          <w:sz w:val="22"/>
        </w:rPr>
        <w:t>The following files complete the implementation. Their full source is available in src/main/java/game/.</w:t>
      </w:r>
    </w:p>
    <w:p w14:paraId="07E45342">
      <w:pPr>
        <w:pStyle w:val="25"/>
      </w:pPr>
      <w:r>
        <w:rPr>
          <w:rFonts w:ascii="Arial" w:hAnsi="Arial"/>
          <w:b/>
          <w:sz w:val="22"/>
        </w:rPr>
        <w:t xml:space="preserve">Theme.java: </w:t>
      </w:r>
      <w:r>
        <w:rPr>
          <w:rFonts w:ascii="Arial" w:hAnsi="Arial"/>
          <w:sz w:val="22"/>
        </w:rPr>
        <w:t>Value class holding image-filename strings for 5 named themes (BEIGE, BROWN, GRAY, BLACK, YELLOW).</w:t>
      </w:r>
    </w:p>
    <w:p w14:paraId="4235FCBE">
      <w:pPr>
        <w:pStyle w:val="25"/>
      </w:pPr>
      <w:r>
        <w:rPr>
          <w:rFonts w:ascii="Arial" w:hAnsi="Arial"/>
          <w:b/>
          <w:sz w:val="22"/>
        </w:rPr>
        <w:t xml:space="preserve">AssetManager.java: </w:t>
      </w:r>
      <w:r>
        <w:rPr>
          <w:rFonts w:ascii="Arial" w:hAnsi="Arial"/>
          <w:sz w:val="22"/>
        </w:rPr>
        <w:t>Lazy-loading image cache. Reads PNG sprites from /assets/ on the classpath via ImageIO.</w:t>
      </w:r>
    </w:p>
    <w:p w14:paraId="28B715A9">
      <w:pPr>
        <w:pStyle w:val="25"/>
      </w:pPr>
      <w:r>
        <w:rPr>
          <w:rFonts w:ascii="Arial" w:hAnsi="Arial"/>
          <w:b/>
          <w:sz w:val="22"/>
        </w:rPr>
        <w:t xml:space="preserve">GamePanel.java: </w:t>
      </w:r>
      <w:r>
        <w:rPr>
          <w:rFonts w:ascii="Arial" w:hAnsi="Arial"/>
          <w:sz w:val="22"/>
        </w:rPr>
        <w:t>Swing JPanel. Renders all board tiles with theme-appropriate images (or colour fallback). Registers arrow/WASD/R/N/P/ESC key bindings.</w:t>
      </w:r>
    </w:p>
    <w:p w14:paraId="454A9902">
      <w:pPr>
        <w:pStyle w:val="25"/>
      </w:pPr>
      <w:r>
        <w:rPr>
          <w:rFonts w:ascii="Arial" w:hAnsi="Arial"/>
          <w:b/>
          <w:sz w:val="22"/>
        </w:rPr>
        <w:t xml:space="preserve">GameWindow.java: </w:t>
      </w:r>
      <w:r>
        <w:rPr>
          <w:rFonts w:ascii="Arial" w:hAnsi="Arial"/>
          <w:sz w:val="22"/>
        </w:rPr>
        <w:t>JFrame host. Constructs and packs GamePanel; updates window title with current level name and difficulty label.</w:t>
      </w:r>
    </w:p>
    <w:p w14:paraId="1D7732B9">
      <w:pPr>
        <w:pStyle w:val="25"/>
      </w:pPr>
      <w:r>
        <w:rPr>
          <w:rFonts w:ascii="Arial" w:hAnsi="Arial"/>
          <w:b/>
          <w:sz w:val="22"/>
        </w:rPr>
        <w:t xml:space="preserve">Main.java: </w:t>
      </w:r>
      <w:r>
        <w:rPr>
          <w:rFonts w:ascii="Arial" w:hAnsi="Arial"/>
          <w:sz w:val="22"/>
        </w:rPr>
        <w:t>Entry point. Calls SwingUtilities.invokeLater(() -&gt; new GameWindow().setVisible(true)).</w:t>
      </w:r>
    </w:p>
    <w:p w14:paraId="50ED4CC6">
      <w:r>
        <w:br w:type="page"/>
      </w:r>
    </w:p>
    <w:p w14:paraId="714587A4">
      <w:pPr>
        <w:pStyle w:val="2"/>
      </w:pPr>
      <w:r>
        <w:rPr>
          <w:rFonts w:ascii="Arial" w:hAnsi="Arial"/>
        </w:rPr>
        <w:t>Stage 2 — Testing</w:t>
      </w:r>
    </w:p>
    <w:p w14:paraId="12EA0248">
      <w:pPr>
        <w:pStyle w:val="3"/>
      </w:pPr>
      <w:r>
        <w:rPr>
          <w:rFonts w:ascii="Arial" w:hAnsi="Arial"/>
        </w:rPr>
        <w:t>Test Plan</w:t>
      </w:r>
    </w:p>
    <w:p w14:paraId="3538BF6B">
      <w:r>
        <w:rPr>
          <w:rFonts w:ascii="Arial" w:hAnsi="Arial"/>
          <w:b w:val="0"/>
          <w:sz w:val="22"/>
        </w:rPr>
        <w:t>The following test cases were defined before execution. They cover normal gameplay, boundary conditions, and error/exception scenarios.</w:t>
      </w:r>
    </w:p>
    <w:p w14:paraId="7026AF68"/>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7"/>
        <w:gridCol w:w="3301"/>
        <w:gridCol w:w="4307"/>
        <w:gridCol w:w="1367"/>
      </w:tblGrid>
      <w:tr w14:paraId="3B893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shd w:val="clear" w:color="auto" w:fill="2E4057"/>
            <w:vAlign w:val="center"/>
          </w:tcPr>
          <w:p w14:paraId="5639E115">
            <w:pPr>
              <w:spacing w:after="0" w:line="240" w:lineRule="auto"/>
              <w:jc w:val="center"/>
            </w:pPr>
            <w:r>
              <w:rPr>
                <w:rFonts w:ascii="Arial" w:hAnsi="Arial"/>
                <w:b/>
                <w:color w:val="FFFFFF"/>
                <w:sz w:val="20"/>
              </w:rPr>
              <w:t>No.</w:t>
            </w:r>
          </w:p>
        </w:tc>
        <w:tc>
          <w:tcPr>
            <w:tcW w:w="3312" w:type="dxa"/>
            <w:shd w:val="clear" w:color="auto" w:fill="2E4057"/>
            <w:vAlign w:val="center"/>
          </w:tcPr>
          <w:p w14:paraId="337DA01C">
            <w:pPr>
              <w:spacing w:after="0" w:line="240" w:lineRule="auto"/>
              <w:jc w:val="center"/>
            </w:pPr>
            <w:r>
              <w:rPr>
                <w:rFonts w:ascii="Arial" w:hAnsi="Arial"/>
                <w:b/>
                <w:color w:val="FFFFFF"/>
                <w:sz w:val="20"/>
              </w:rPr>
              <w:t>Action</w:t>
            </w:r>
          </w:p>
        </w:tc>
        <w:tc>
          <w:tcPr>
            <w:tcW w:w="4176" w:type="dxa"/>
            <w:shd w:val="clear" w:color="auto" w:fill="2E4057"/>
            <w:vAlign w:val="center"/>
          </w:tcPr>
          <w:p w14:paraId="5B489AF8">
            <w:pPr>
              <w:spacing w:after="0" w:line="240" w:lineRule="auto"/>
              <w:jc w:val="center"/>
            </w:pPr>
            <w:r>
              <w:rPr>
                <w:rFonts w:ascii="Arial" w:hAnsi="Arial"/>
                <w:b/>
                <w:color w:val="FFFFFF"/>
                <w:sz w:val="20"/>
              </w:rPr>
              <w:t>Expected Result</w:t>
            </w:r>
          </w:p>
        </w:tc>
        <w:tc>
          <w:tcPr>
            <w:tcW w:w="1368" w:type="dxa"/>
            <w:shd w:val="clear" w:color="auto" w:fill="2E4057"/>
            <w:vAlign w:val="center"/>
          </w:tcPr>
          <w:p w14:paraId="78E85E57">
            <w:pPr>
              <w:spacing w:after="0" w:line="240" w:lineRule="auto"/>
              <w:jc w:val="center"/>
            </w:pPr>
            <w:r>
              <w:rPr>
                <w:rFonts w:ascii="Arial" w:hAnsi="Arial"/>
                <w:b/>
                <w:color w:val="FFFFFF"/>
                <w:sz w:val="20"/>
              </w:rPr>
              <w:t>Type</w:t>
            </w:r>
          </w:p>
        </w:tc>
      </w:tr>
      <w:tr w14:paraId="33C79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shd w:val="clear" w:color="auto" w:fill="E8F5E9"/>
            <w:vAlign w:val="center"/>
          </w:tcPr>
          <w:p w14:paraId="384A0698">
            <w:pPr>
              <w:spacing w:after="0" w:line="240" w:lineRule="auto"/>
            </w:pPr>
            <w:r>
              <w:rPr>
                <w:rFonts w:ascii="Arial" w:hAnsi="Arial"/>
                <w:b/>
                <w:sz w:val="20"/>
              </w:rPr>
              <w:t>T01</w:t>
            </w:r>
          </w:p>
        </w:tc>
        <w:tc>
          <w:tcPr>
            <w:tcW w:w="3312" w:type="dxa"/>
            <w:shd w:val="clear" w:color="auto" w:fill="E8F5E9"/>
            <w:vAlign w:val="center"/>
          </w:tcPr>
          <w:p w14:paraId="07A52CE0">
            <w:pPr>
              <w:spacing w:after="0" w:line="240" w:lineRule="auto"/>
            </w:pPr>
            <w:r>
              <w:rPr>
                <w:rFonts w:ascii="Arial" w:hAnsi="Arial"/>
                <w:b w:val="0"/>
                <w:sz w:val="20"/>
              </w:rPr>
              <w:t>Run Main.java</w:t>
            </w:r>
          </w:p>
        </w:tc>
        <w:tc>
          <w:tcPr>
            <w:tcW w:w="4176" w:type="dxa"/>
            <w:shd w:val="clear" w:color="auto" w:fill="E8F5E9"/>
            <w:vAlign w:val="center"/>
          </w:tcPr>
          <w:p w14:paraId="446992C1">
            <w:pPr>
              <w:spacing w:after="0" w:line="240" w:lineRule="auto"/>
            </w:pPr>
            <w:r>
              <w:rPr>
                <w:rFonts w:ascii="Arial" w:hAnsi="Arial"/>
                <w:b w:val="0"/>
                <w:sz w:val="20"/>
              </w:rPr>
              <w:t>Game window opens. Level 1 displayed (5×7 grid). Player (@) visible at row 2, col 2. Title shows "Level 1 [Easy]".</w:t>
            </w:r>
          </w:p>
        </w:tc>
        <w:tc>
          <w:tcPr>
            <w:tcW w:w="1368" w:type="dxa"/>
            <w:shd w:val="clear" w:color="auto" w:fill="E8F5E9"/>
            <w:vAlign w:val="center"/>
          </w:tcPr>
          <w:p w14:paraId="29501D0B">
            <w:pPr>
              <w:spacing w:after="0" w:line="240" w:lineRule="auto"/>
            </w:pPr>
            <w:r>
              <w:rPr>
                <w:rFonts w:ascii="Arial" w:hAnsi="Arial"/>
                <w:b w:val="0"/>
                <w:sz w:val="20"/>
              </w:rPr>
              <w:t>Normal</w:t>
            </w:r>
          </w:p>
        </w:tc>
      </w:tr>
      <w:tr w14:paraId="6CEB9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shd w:val="clear" w:color="auto" w:fill="E8F5E9"/>
            <w:vAlign w:val="center"/>
          </w:tcPr>
          <w:p w14:paraId="70B9C01F">
            <w:pPr>
              <w:spacing w:after="0" w:line="240" w:lineRule="auto"/>
            </w:pPr>
            <w:r>
              <w:rPr>
                <w:rFonts w:ascii="Arial" w:hAnsi="Arial"/>
                <w:b/>
                <w:sz w:val="20"/>
              </w:rPr>
              <w:t>T02</w:t>
            </w:r>
          </w:p>
        </w:tc>
        <w:tc>
          <w:tcPr>
            <w:tcW w:w="3312" w:type="dxa"/>
            <w:shd w:val="clear" w:color="auto" w:fill="E8F5E9"/>
            <w:vAlign w:val="center"/>
          </w:tcPr>
          <w:p w14:paraId="72DF438D">
            <w:pPr>
              <w:spacing w:after="0" w:line="240" w:lineRule="auto"/>
            </w:pPr>
            <w:r>
              <w:rPr>
                <w:rFonts w:ascii="Arial" w:hAnsi="Arial"/>
                <w:b w:val="0"/>
                <w:sz w:val="20"/>
              </w:rPr>
              <w:t>Press Right arrow key (empty floor to the right of start)</w:t>
            </w:r>
          </w:p>
        </w:tc>
        <w:tc>
          <w:tcPr>
            <w:tcW w:w="4176" w:type="dxa"/>
            <w:shd w:val="clear" w:color="auto" w:fill="E8F5E9"/>
            <w:vAlign w:val="center"/>
          </w:tcPr>
          <w:p w14:paraId="1D1621E0">
            <w:pPr>
              <w:spacing w:after="0" w:line="240" w:lineRule="auto"/>
            </w:pPr>
            <w:r>
              <w:rPr>
                <w:rFonts w:ascii="Arial" w:hAnsi="Arial"/>
                <w:b w:val="0"/>
                <w:sz w:val="20"/>
              </w:rPr>
              <w:t>Player moves one cell right from (row 2, col 2) to (row 2, col 3). The crate at (2,3) is pushed to (2,4) [goal]. Level Complete message shown.</w:t>
            </w:r>
          </w:p>
        </w:tc>
        <w:tc>
          <w:tcPr>
            <w:tcW w:w="1368" w:type="dxa"/>
            <w:shd w:val="clear" w:color="auto" w:fill="E8F5E9"/>
            <w:vAlign w:val="center"/>
          </w:tcPr>
          <w:p w14:paraId="0D7A5305">
            <w:pPr>
              <w:spacing w:after="0" w:line="240" w:lineRule="auto"/>
            </w:pPr>
            <w:r>
              <w:rPr>
                <w:rFonts w:ascii="Arial" w:hAnsi="Arial"/>
                <w:b w:val="0"/>
                <w:sz w:val="20"/>
              </w:rPr>
              <w:t>Normal</w:t>
            </w:r>
          </w:p>
        </w:tc>
      </w:tr>
      <w:tr w14:paraId="034D3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shd w:val="clear" w:color="auto" w:fill="E8F5E9"/>
            <w:vAlign w:val="center"/>
          </w:tcPr>
          <w:p w14:paraId="2EC6A1FB">
            <w:pPr>
              <w:spacing w:after="0" w:line="240" w:lineRule="auto"/>
            </w:pPr>
            <w:r>
              <w:rPr>
                <w:rFonts w:ascii="Arial" w:hAnsi="Arial"/>
                <w:b/>
                <w:sz w:val="20"/>
              </w:rPr>
              <w:t>T03</w:t>
            </w:r>
          </w:p>
        </w:tc>
        <w:tc>
          <w:tcPr>
            <w:tcW w:w="3312" w:type="dxa"/>
            <w:shd w:val="clear" w:color="auto" w:fill="E8F5E9"/>
            <w:vAlign w:val="center"/>
          </w:tcPr>
          <w:p w14:paraId="22C2D772">
            <w:pPr>
              <w:spacing w:after="0" w:line="240" w:lineRule="auto"/>
            </w:pPr>
            <w:r>
              <w:rPr>
                <w:rFonts w:ascii="Arial" w:hAnsi="Arial"/>
                <w:b w:val="0"/>
                <w:sz w:val="20"/>
              </w:rPr>
              <w:t>Press Up arrow from start position (2,2)</w:t>
            </w:r>
          </w:p>
        </w:tc>
        <w:tc>
          <w:tcPr>
            <w:tcW w:w="4176" w:type="dxa"/>
            <w:shd w:val="clear" w:color="auto" w:fill="E8F5E9"/>
            <w:vAlign w:val="center"/>
          </w:tcPr>
          <w:p w14:paraId="1AC2F18A">
            <w:pPr>
              <w:spacing w:after="0" w:line="240" w:lineRule="auto"/>
            </w:pPr>
            <w:r>
              <w:rPr>
                <w:rFonts w:ascii="Arial" w:hAnsi="Arial"/>
                <w:b w:val="0"/>
                <w:sz w:val="20"/>
              </w:rPr>
              <w:t>Player moves to (1,2) — the floor cell one row above. Original cell (2,2) becomes FLOOR.</w:t>
            </w:r>
          </w:p>
        </w:tc>
        <w:tc>
          <w:tcPr>
            <w:tcW w:w="1368" w:type="dxa"/>
            <w:shd w:val="clear" w:color="auto" w:fill="E8F5E9"/>
            <w:vAlign w:val="center"/>
          </w:tcPr>
          <w:p w14:paraId="13199DAB">
            <w:pPr>
              <w:spacing w:after="0" w:line="240" w:lineRule="auto"/>
            </w:pPr>
            <w:r>
              <w:rPr>
                <w:rFonts w:ascii="Arial" w:hAnsi="Arial"/>
                <w:b w:val="0"/>
                <w:sz w:val="20"/>
              </w:rPr>
              <w:t>Normal</w:t>
            </w:r>
          </w:p>
        </w:tc>
      </w:tr>
      <w:tr w14:paraId="3310E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shd w:val="clear" w:color="auto" w:fill="FFF9C4"/>
            <w:vAlign w:val="center"/>
          </w:tcPr>
          <w:p w14:paraId="1192B264">
            <w:pPr>
              <w:spacing w:after="0" w:line="240" w:lineRule="auto"/>
            </w:pPr>
            <w:r>
              <w:rPr>
                <w:rFonts w:ascii="Arial" w:hAnsi="Arial"/>
                <w:b/>
                <w:sz w:val="20"/>
              </w:rPr>
              <w:t>T04</w:t>
            </w:r>
          </w:p>
        </w:tc>
        <w:tc>
          <w:tcPr>
            <w:tcW w:w="3312" w:type="dxa"/>
            <w:shd w:val="clear" w:color="auto" w:fill="FFF9C4"/>
            <w:vAlign w:val="center"/>
          </w:tcPr>
          <w:p w14:paraId="5580BDE9">
            <w:pPr>
              <w:spacing w:after="0" w:line="240" w:lineRule="auto"/>
            </w:pPr>
            <w:r>
              <w:rPr>
                <w:rFonts w:ascii="Arial" w:hAnsi="Arial"/>
                <w:b w:val="0"/>
                <w:sz w:val="20"/>
              </w:rPr>
              <w:t>Press Left arrow from start (2,2), then Left again</w:t>
            </w:r>
          </w:p>
        </w:tc>
        <w:tc>
          <w:tcPr>
            <w:tcW w:w="4176" w:type="dxa"/>
            <w:shd w:val="clear" w:color="auto" w:fill="FFF9C4"/>
            <w:vAlign w:val="center"/>
          </w:tcPr>
          <w:p w14:paraId="380BFBD1">
            <w:pPr>
              <w:spacing w:after="0" w:line="240" w:lineRule="auto"/>
            </w:pPr>
            <w:r>
              <w:rPr>
                <w:rFonts w:ascii="Arial" w:hAnsi="Arial"/>
                <w:b w:val="0"/>
                <w:sz w:val="20"/>
              </w:rPr>
              <w:t>First move: player → (2,1). Second move: player hits wall at (2,0) and stays at (2,1).</w:t>
            </w:r>
          </w:p>
        </w:tc>
        <w:tc>
          <w:tcPr>
            <w:tcW w:w="1368" w:type="dxa"/>
            <w:shd w:val="clear" w:color="auto" w:fill="FFF9C4"/>
            <w:vAlign w:val="center"/>
          </w:tcPr>
          <w:p w14:paraId="304E19D4">
            <w:pPr>
              <w:spacing w:after="0" w:line="240" w:lineRule="auto"/>
            </w:pPr>
            <w:r>
              <w:rPr>
                <w:rFonts w:ascii="Arial" w:hAnsi="Arial"/>
                <w:b w:val="0"/>
                <w:sz w:val="20"/>
              </w:rPr>
              <w:t>Boundary</w:t>
            </w:r>
          </w:p>
        </w:tc>
      </w:tr>
      <w:tr w14:paraId="306CF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shd w:val="clear" w:color="auto" w:fill="FFF9C4"/>
            <w:vAlign w:val="center"/>
          </w:tcPr>
          <w:p w14:paraId="0A632116">
            <w:pPr>
              <w:spacing w:after="0" w:line="240" w:lineRule="auto"/>
            </w:pPr>
            <w:r>
              <w:rPr>
                <w:rFonts w:ascii="Arial" w:hAnsi="Arial"/>
                <w:b/>
                <w:sz w:val="20"/>
              </w:rPr>
              <w:t>T05</w:t>
            </w:r>
          </w:p>
        </w:tc>
        <w:tc>
          <w:tcPr>
            <w:tcW w:w="3312" w:type="dxa"/>
            <w:shd w:val="clear" w:color="auto" w:fill="FFF9C4"/>
            <w:vAlign w:val="center"/>
          </w:tcPr>
          <w:p w14:paraId="705C754F">
            <w:pPr>
              <w:spacing w:after="0" w:line="240" w:lineRule="auto"/>
            </w:pPr>
            <w:r>
              <w:rPr>
                <w:rFonts w:ascii="Arial" w:hAnsi="Arial"/>
                <w:b w:val="0"/>
                <w:sz w:val="20"/>
              </w:rPr>
              <w:t>Navigate player below the crate (row 3, col 3), then press Up</w:t>
            </w:r>
          </w:p>
        </w:tc>
        <w:tc>
          <w:tcPr>
            <w:tcW w:w="4176" w:type="dxa"/>
            <w:shd w:val="clear" w:color="auto" w:fill="FFF9C4"/>
            <w:vAlign w:val="center"/>
          </w:tcPr>
          <w:p w14:paraId="58809050">
            <w:pPr>
              <w:spacing w:after="0" w:line="240" w:lineRule="auto"/>
            </w:pPr>
            <w:r>
              <w:rPr>
                <w:rFonts w:ascii="Arial" w:hAnsi="Arial"/>
                <w:b w:val="0"/>
                <w:sz w:val="20"/>
              </w:rPr>
              <w:t>Crate at (2,3) is pushed up to (1,3). Player moves to (2,3). Crate is not pushed again if (0,3) is a wall.</w:t>
            </w:r>
          </w:p>
        </w:tc>
        <w:tc>
          <w:tcPr>
            <w:tcW w:w="1368" w:type="dxa"/>
            <w:shd w:val="clear" w:color="auto" w:fill="FFF9C4"/>
            <w:vAlign w:val="center"/>
          </w:tcPr>
          <w:p w14:paraId="1707856E">
            <w:pPr>
              <w:spacing w:after="0" w:line="240" w:lineRule="auto"/>
            </w:pPr>
            <w:r>
              <w:rPr>
                <w:rFonts w:ascii="Arial" w:hAnsi="Arial"/>
                <w:b w:val="0"/>
                <w:sz w:val="20"/>
              </w:rPr>
              <w:t>Boundary</w:t>
            </w:r>
          </w:p>
        </w:tc>
      </w:tr>
      <w:tr w14:paraId="7E8B1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shd w:val="clear" w:color="auto" w:fill="FFEBEE"/>
            <w:vAlign w:val="center"/>
          </w:tcPr>
          <w:p w14:paraId="14C5E513">
            <w:pPr>
              <w:spacing w:after="0" w:line="240" w:lineRule="auto"/>
            </w:pPr>
            <w:r>
              <w:rPr>
                <w:rFonts w:ascii="Arial" w:hAnsi="Arial"/>
                <w:b/>
                <w:sz w:val="20"/>
              </w:rPr>
              <w:t>T06</w:t>
            </w:r>
          </w:p>
        </w:tc>
        <w:tc>
          <w:tcPr>
            <w:tcW w:w="3312" w:type="dxa"/>
            <w:shd w:val="clear" w:color="auto" w:fill="FFEBEE"/>
            <w:vAlign w:val="center"/>
          </w:tcPr>
          <w:p w14:paraId="64B604B1">
            <w:pPr>
              <w:spacing w:after="0" w:line="240" w:lineRule="auto"/>
            </w:pPr>
            <w:r>
              <w:rPr>
                <w:rFonts w:ascii="Arial" w:hAnsi="Arial"/>
                <w:b w:val="0"/>
                <w:sz w:val="20"/>
              </w:rPr>
              <w:t>Try to push crate into a wall (player behind crate at wall edge)</w:t>
            </w:r>
          </w:p>
        </w:tc>
        <w:tc>
          <w:tcPr>
            <w:tcW w:w="4176" w:type="dxa"/>
            <w:shd w:val="clear" w:color="auto" w:fill="FFEBEE"/>
            <w:vAlign w:val="center"/>
          </w:tcPr>
          <w:p w14:paraId="2AB1D694">
            <w:pPr>
              <w:spacing w:after="0" w:line="240" w:lineRule="auto"/>
            </w:pPr>
            <w:r>
              <w:rPr>
                <w:rFonts w:ascii="Arial" w:hAnsi="Arial"/>
                <w:b w:val="0"/>
                <w:sz w:val="20"/>
              </w:rPr>
              <w:t>Crate does not move. Player position unchanged. No exception thrown.</w:t>
            </w:r>
          </w:p>
        </w:tc>
        <w:tc>
          <w:tcPr>
            <w:tcW w:w="1368" w:type="dxa"/>
            <w:shd w:val="clear" w:color="auto" w:fill="FFEBEE"/>
            <w:vAlign w:val="center"/>
          </w:tcPr>
          <w:p w14:paraId="3BF37066">
            <w:pPr>
              <w:spacing w:after="0" w:line="240" w:lineRule="auto"/>
            </w:pPr>
            <w:r>
              <w:rPr>
                <w:rFonts w:ascii="Arial" w:hAnsi="Arial"/>
                <w:b w:val="0"/>
                <w:sz w:val="20"/>
              </w:rPr>
              <w:t>Error</w:t>
            </w:r>
          </w:p>
        </w:tc>
      </w:tr>
      <w:tr w14:paraId="347AF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shd w:val="clear" w:color="auto" w:fill="E8F5E9"/>
            <w:vAlign w:val="center"/>
          </w:tcPr>
          <w:p w14:paraId="204559BE">
            <w:pPr>
              <w:spacing w:after="0" w:line="240" w:lineRule="auto"/>
            </w:pPr>
            <w:r>
              <w:rPr>
                <w:rFonts w:ascii="Arial" w:hAnsi="Arial"/>
                <w:b/>
                <w:sz w:val="20"/>
              </w:rPr>
              <w:t>T07</w:t>
            </w:r>
          </w:p>
        </w:tc>
        <w:tc>
          <w:tcPr>
            <w:tcW w:w="3312" w:type="dxa"/>
            <w:shd w:val="clear" w:color="auto" w:fill="E8F5E9"/>
            <w:vAlign w:val="center"/>
          </w:tcPr>
          <w:p w14:paraId="736FF2D7">
            <w:pPr>
              <w:spacing w:after="0" w:line="240" w:lineRule="auto"/>
            </w:pPr>
            <w:r>
              <w:rPr>
                <w:rFonts w:ascii="Arial" w:hAnsi="Arial"/>
                <w:b w:val="0"/>
                <w:sz w:val="20"/>
              </w:rPr>
              <w:t>Press R (restart key) after moving player and crate</w:t>
            </w:r>
          </w:p>
        </w:tc>
        <w:tc>
          <w:tcPr>
            <w:tcW w:w="4176" w:type="dxa"/>
            <w:shd w:val="clear" w:color="auto" w:fill="E8F5E9"/>
            <w:vAlign w:val="center"/>
          </w:tcPr>
          <w:p w14:paraId="7CA1D855">
            <w:pPr>
              <w:spacing w:after="0" w:line="240" w:lineRule="auto"/>
            </w:pPr>
            <w:r>
              <w:rPr>
                <w:rFonts w:ascii="Arial" w:hAnsi="Arial"/>
                <w:b w:val="0"/>
                <w:sz w:val="20"/>
              </w:rPr>
              <w:t>Board resets to initial state: player at (2,2), crate at (2,3), goal at (2,4).</w:t>
            </w:r>
          </w:p>
        </w:tc>
        <w:tc>
          <w:tcPr>
            <w:tcW w:w="1368" w:type="dxa"/>
            <w:shd w:val="clear" w:color="auto" w:fill="E8F5E9"/>
            <w:vAlign w:val="center"/>
          </w:tcPr>
          <w:p w14:paraId="27639AAB">
            <w:pPr>
              <w:spacing w:after="0" w:line="240" w:lineRule="auto"/>
            </w:pPr>
            <w:r>
              <w:rPr>
                <w:rFonts w:ascii="Arial" w:hAnsi="Arial"/>
                <w:b w:val="0"/>
                <w:sz w:val="20"/>
              </w:rPr>
              <w:t>Normal</w:t>
            </w:r>
          </w:p>
        </w:tc>
      </w:tr>
      <w:tr w14:paraId="7FBA1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shd w:val="clear" w:color="auto" w:fill="E8F5E9"/>
            <w:vAlign w:val="center"/>
          </w:tcPr>
          <w:p w14:paraId="174EC983">
            <w:pPr>
              <w:spacing w:after="0" w:line="240" w:lineRule="auto"/>
            </w:pPr>
            <w:r>
              <w:rPr>
                <w:rFonts w:ascii="Arial" w:hAnsi="Arial"/>
                <w:b/>
                <w:sz w:val="20"/>
              </w:rPr>
              <w:t>T08</w:t>
            </w:r>
          </w:p>
        </w:tc>
        <w:tc>
          <w:tcPr>
            <w:tcW w:w="3312" w:type="dxa"/>
            <w:shd w:val="clear" w:color="auto" w:fill="E8F5E9"/>
            <w:vAlign w:val="center"/>
          </w:tcPr>
          <w:p w14:paraId="17F6C304">
            <w:pPr>
              <w:spacing w:after="0" w:line="240" w:lineRule="auto"/>
            </w:pPr>
            <w:r>
              <w:rPr>
                <w:rFonts w:ascii="Arial" w:hAnsi="Arial"/>
                <w:b w:val="0"/>
                <w:sz w:val="20"/>
              </w:rPr>
              <w:t>Press N (next level) after completing Level 1</w:t>
            </w:r>
          </w:p>
        </w:tc>
        <w:tc>
          <w:tcPr>
            <w:tcW w:w="4176" w:type="dxa"/>
            <w:shd w:val="clear" w:color="auto" w:fill="E8F5E9"/>
            <w:vAlign w:val="center"/>
          </w:tcPr>
          <w:p w14:paraId="70C3DD4A">
            <w:pPr>
              <w:spacing w:after="0" w:line="240" w:lineRule="auto"/>
            </w:pPr>
            <w:r>
              <w:rPr>
                <w:rFonts w:ascii="Arial" w:hAnsi="Arial"/>
                <w:b w:val="0"/>
                <w:sz w:val="20"/>
              </w:rPr>
              <w:t>Level 2 loads. Board changes to 8×8 layout. Window title updates to "Level 2 [Medium]".</w:t>
            </w:r>
          </w:p>
        </w:tc>
        <w:tc>
          <w:tcPr>
            <w:tcW w:w="1368" w:type="dxa"/>
            <w:shd w:val="clear" w:color="auto" w:fill="E8F5E9"/>
            <w:vAlign w:val="center"/>
          </w:tcPr>
          <w:p w14:paraId="3A8AB51B">
            <w:pPr>
              <w:spacing w:after="0" w:line="240" w:lineRule="auto"/>
            </w:pPr>
            <w:r>
              <w:rPr>
                <w:rFonts w:ascii="Arial" w:hAnsi="Arial"/>
                <w:b w:val="0"/>
                <w:sz w:val="20"/>
              </w:rPr>
              <w:t>Normal</w:t>
            </w:r>
          </w:p>
        </w:tc>
      </w:tr>
      <w:tr w14:paraId="3C188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shd w:val="clear" w:color="auto" w:fill="E8F5E9"/>
            <w:vAlign w:val="center"/>
          </w:tcPr>
          <w:p w14:paraId="0D0EF134">
            <w:pPr>
              <w:spacing w:after="0" w:line="240" w:lineRule="auto"/>
            </w:pPr>
            <w:r>
              <w:rPr>
                <w:rFonts w:ascii="Arial" w:hAnsi="Arial"/>
                <w:b/>
                <w:sz w:val="20"/>
              </w:rPr>
              <w:t>T09</w:t>
            </w:r>
          </w:p>
        </w:tc>
        <w:tc>
          <w:tcPr>
            <w:tcW w:w="3312" w:type="dxa"/>
            <w:shd w:val="clear" w:color="auto" w:fill="E8F5E9"/>
            <w:vAlign w:val="center"/>
          </w:tcPr>
          <w:p w14:paraId="14FD4AEB">
            <w:pPr>
              <w:spacing w:after="0" w:line="240" w:lineRule="auto"/>
            </w:pPr>
            <w:r>
              <w:rPr>
                <w:rFonts w:ascii="Arial" w:hAnsi="Arial"/>
                <w:b w:val="0"/>
                <w:sz w:val="20"/>
              </w:rPr>
              <w:t>Press P (previous level) while on Level 2</w:t>
            </w:r>
          </w:p>
        </w:tc>
        <w:tc>
          <w:tcPr>
            <w:tcW w:w="4176" w:type="dxa"/>
            <w:shd w:val="clear" w:color="auto" w:fill="E8F5E9"/>
            <w:vAlign w:val="center"/>
          </w:tcPr>
          <w:p w14:paraId="2744AB59">
            <w:pPr>
              <w:spacing w:after="0" w:line="240" w:lineRule="auto"/>
            </w:pPr>
            <w:r>
              <w:rPr>
                <w:rFonts w:ascii="Arial" w:hAnsi="Arial"/>
                <w:b w:val="0"/>
                <w:sz w:val="20"/>
              </w:rPr>
              <w:t>Level 1 reloads. Board reverts to 5×7. Window title shows "Level 1 [Easy]".</w:t>
            </w:r>
          </w:p>
        </w:tc>
        <w:tc>
          <w:tcPr>
            <w:tcW w:w="1368" w:type="dxa"/>
            <w:shd w:val="clear" w:color="auto" w:fill="E8F5E9"/>
            <w:vAlign w:val="center"/>
          </w:tcPr>
          <w:p w14:paraId="54FB1D8E">
            <w:pPr>
              <w:spacing w:after="0" w:line="240" w:lineRule="auto"/>
            </w:pPr>
            <w:r>
              <w:rPr>
                <w:rFonts w:ascii="Arial" w:hAnsi="Arial"/>
                <w:b w:val="0"/>
                <w:sz w:val="20"/>
              </w:rPr>
              <w:t>Normal</w:t>
            </w:r>
          </w:p>
        </w:tc>
      </w:tr>
      <w:tr w14:paraId="39BCA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shd w:val="clear" w:color="auto" w:fill="FFF9C4"/>
            <w:vAlign w:val="center"/>
          </w:tcPr>
          <w:p w14:paraId="1ABB3E10">
            <w:pPr>
              <w:spacing w:after="0" w:line="240" w:lineRule="auto"/>
            </w:pPr>
            <w:r>
              <w:rPr>
                <w:rFonts w:ascii="Arial" w:hAnsi="Arial"/>
                <w:b/>
                <w:sz w:val="20"/>
              </w:rPr>
              <w:t>T10</w:t>
            </w:r>
          </w:p>
        </w:tc>
        <w:tc>
          <w:tcPr>
            <w:tcW w:w="3312" w:type="dxa"/>
            <w:shd w:val="clear" w:color="auto" w:fill="FFF9C4"/>
            <w:vAlign w:val="center"/>
          </w:tcPr>
          <w:p w14:paraId="3B267324">
            <w:pPr>
              <w:spacing w:after="0" w:line="240" w:lineRule="auto"/>
            </w:pPr>
            <w:r>
              <w:rPr>
                <w:rFonts w:ascii="Arial" w:hAnsi="Arial"/>
                <w:b w:val="0"/>
                <w:sz w:val="20"/>
              </w:rPr>
              <w:t>Press P on Level 1 (no level below)</w:t>
            </w:r>
          </w:p>
        </w:tc>
        <w:tc>
          <w:tcPr>
            <w:tcW w:w="4176" w:type="dxa"/>
            <w:shd w:val="clear" w:color="auto" w:fill="FFF9C4"/>
            <w:vAlign w:val="center"/>
          </w:tcPr>
          <w:p w14:paraId="60BE99F5">
            <w:pPr>
              <w:spacing w:after="0" w:line="240" w:lineRule="auto"/>
            </w:pPr>
            <w:r>
              <w:rPr>
                <w:rFonts w:ascii="Arial" w:hAnsi="Arial"/>
                <w:b w:val="0"/>
                <w:sz w:val="20"/>
              </w:rPr>
              <w:t>Nothing happens. Level 1 remains loaded. No exception.</w:t>
            </w:r>
          </w:p>
        </w:tc>
        <w:tc>
          <w:tcPr>
            <w:tcW w:w="1368" w:type="dxa"/>
            <w:shd w:val="clear" w:color="auto" w:fill="FFF9C4"/>
            <w:vAlign w:val="center"/>
          </w:tcPr>
          <w:p w14:paraId="36549E51">
            <w:pPr>
              <w:spacing w:after="0" w:line="240" w:lineRule="auto"/>
            </w:pPr>
            <w:r>
              <w:rPr>
                <w:rFonts w:ascii="Arial" w:hAnsi="Arial"/>
                <w:b w:val="0"/>
                <w:sz w:val="20"/>
              </w:rPr>
              <w:t>Boundary</w:t>
            </w:r>
          </w:p>
        </w:tc>
      </w:tr>
      <w:tr w14:paraId="0E3C8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shd w:val="clear" w:color="auto" w:fill="FFF9C4"/>
            <w:vAlign w:val="center"/>
          </w:tcPr>
          <w:p w14:paraId="65B3DA55">
            <w:pPr>
              <w:spacing w:after="0" w:line="240" w:lineRule="auto"/>
            </w:pPr>
            <w:r>
              <w:rPr>
                <w:rFonts w:ascii="Arial" w:hAnsi="Arial"/>
                <w:b/>
                <w:sz w:val="20"/>
              </w:rPr>
              <w:t>T11</w:t>
            </w:r>
          </w:p>
        </w:tc>
        <w:tc>
          <w:tcPr>
            <w:tcW w:w="3312" w:type="dxa"/>
            <w:shd w:val="clear" w:color="auto" w:fill="FFF9C4"/>
            <w:vAlign w:val="center"/>
          </w:tcPr>
          <w:p w14:paraId="0DD0B7E9">
            <w:pPr>
              <w:spacing w:after="0" w:line="240" w:lineRule="auto"/>
            </w:pPr>
            <w:r>
              <w:rPr>
                <w:rFonts w:ascii="Arial" w:hAnsi="Arial"/>
                <w:b w:val="0"/>
                <w:sz w:val="20"/>
              </w:rPr>
              <w:t>Press N on Level 5 (last level) after completing it</w:t>
            </w:r>
          </w:p>
        </w:tc>
        <w:tc>
          <w:tcPr>
            <w:tcW w:w="4176" w:type="dxa"/>
            <w:shd w:val="clear" w:color="auto" w:fill="FFF9C4"/>
            <w:vAlign w:val="center"/>
          </w:tcPr>
          <w:p w14:paraId="4225EDD3">
            <w:pPr>
              <w:spacing w:after="0" w:line="240" w:lineRule="auto"/>
            </w:pPr>
            <w:r>
              <w:rPr>
                <w:rFonts w:ascii="Arial" w:hAnsi="Arial"/>
                <w:b w:val="0"/>
                <w:sz w:val="20"/>
              </w:rPr>
              <w:t>"You Won! All levels completed!" message shown. No further navigation possible.</w:t>
            </w:r>
          </w:p>
        </w:tc>
        <w:tc>
          <w:tcPr>
            <w:tcW w:w="1368" w:type="dxa"/>
            <w:shd w:val="clear" w:color="auto" w:fill="FFF9C4"/>
            <w:vAlign w:val="center"/>
          </w:tcPr>
          <w:p w14:paraId="6728D037">
            <w:pPr>
              <w:spacing w:after="0" w:line="240" w:lineRule="auto"/>
            </w:pPr>
            <w:r>
              <w:rPr>
                <w:rFonts w:ascii="Arial" w:hAnsi="Arial"/>
                <w:b w:val="0"/>
                <w:sz w:val="20"/>
              </w:rPr>
              <w:t>Boundary</w:t>
            </w:r>
          </w:p>
        </w:tc>
      </w:tr>
      <w:tr w14:paraId="44D82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shd w:val="clear" w:color="auto" w:fill="FFEBEE"/>
            <w:vAlign w:val="center"/>
          </w:tcPr>
          <w:p w14:paraId="7923B8B8">
            <w:pPr>
              <w:spacing w:after="0" w:line="240" w:lineRule="auto"/>
            </w:pPr>
            <w:r>
              <w:rPr>
                <w:rFonts w:ascii="Arial" w:hAnsi="Arial"/>
                <w:b/>
                <w:sz w:val="20"/>
              </w:rPr>
              <w:t>T12</w:t>
            </w:r>
          </w:p>
        </w:tc>
        <w:tc>
          <w:tcPr>
            <w:tcW w:w="3312" w:type="dxa"/>
            <w:shd w:val="clear" w:color="auto" w:fill="FFEBEE"/>
            <w:vAlign w:val="center"/>
          </w:tcPr>
          <w:p w14:paraId="139BBC54">
            <w:pPr>
              <w:spacing w:after="0" w:line="240" w:lineRule="auto"/>
            </w:pPr>
            <w:r>
              <w:rPr>
                <w:rFonts w:ascii="Arial" w:hAnsi="Arial"/>
                <w:b w:val="0"/>
                <w:sz w:val="20"/>
              </w:rPr>
              <w:t>Attempt to move after level is complete</w:t>
            </w:r>
          </w:p>
        </w:tc>
        <w:tc>
          <w:tcPr>
            <w:tcW w:w="4176" w:type="dxa"/>
            <w:shd w:val="clear" w:color="auto" w:fill="FFEBEE"/>
            <w:vAlign w:val="center"/>
          </w:tcPr>
          <w:p w14:paraId="5E0283A2">
            <w:pPr>
              <w:spacing w:after="0" w:line="240" w:lineRule="auto"/>
            </w:pPr>
            <w:r>
              <w:rPr>
                <w:rFonts w:ascii="Arial" w:hAnsi="Arial"/>
                <w:b w:val="0"/>
                <w:sz w:val="20"/>
              </w:rPr>
              <w:t>No further movement is processed. Board state unchanged.</w:t>
            </w:r>
          </w:p>
        </w:tc>
        <w:tc>
          <w:tcPr>
            <w:tcW w:w="1368" w:type="dxa"/>
            <w:shd w:val="clear" w:color="auto" w:fill="FFEBEE"/>
            <w:vAlign w:val="center"/>
          </w:tcPr>
          <w:p w14:paraId="540CEF10">
            <w:pPr>
              <w:spacing w:after="0" w:line="240" w:lineRule="auto"/>
            </w:pPr>
            <w:r>
              <w:rPr>
                <w:rFonts w:ascii="Arial" w:hAnsi="Arial"/>
                <w:b w:val="0"/>
                <w:sz w:val="20"/>
              </w:rPr>
              <w:t>Boundary</w:t>
            </w:r>
          </w:p>
        </w:tc>
      </w:tr>
      <w:tr w14:paraId="33C87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shd w:val="clear" w:color="auto" w:fill="E8F5E9"/>
            <w:vAlign w:val="center"/>
          </w:tcPr>
          <w:p w14:paraId="3C9B4521">
            <w:pPr>
              <w:spacing w:after="0" w:line="240" w:lineRule="auto"/>
            </w:pPr>
            <w:r>
              <w:rPr>
                <w:rFonts w:ascii="Arial" w:hAnsi="Arial"/>
                <w:b/>
                <w:sz w:val="20"/>
              </w:rPr>
              <w:t>T13</w:t>
            </w:r>
          </w:p>
        </w:tc>
        <w:tc>
          <w:tcPr>
            <w:tcW w:w="3312" w:type="dxa"/>
            <w:shd w:val="clear" w:color="auto" w:fill="E8F5E9"/>
            <w:vAlign w:val="center"/>
          </w:tcPr>
          <w:p w14:paraId="6DBAD69F">
            <w:pPr>
              <w:spacing w:after="0" w:line="240" w:lineRule="auto"/>
            </w:pPr>
            <w:r>
              <w:rPr>
                <w:rFonts w:ascii="Arial" w:hAnsi="Arial"/>
                <w:b w:val="0"/>
                <w:sz w:val="20"/>
              </w:rPr>
              <w:t>Verify complexity score for Level 1 map</w:t>
            </w:r>
          </w:p>
        </w:tc>
        <w:tc>
          <w:tcPr>
            <w:tcW w:w="4176" w:type="dxa"/>
            <w:shd w:val="clear" w:color="auto" w:fill="E8F5E9"/>
            <w:vAlign w:val="center"/>
          </w:tcPr>
          <w:p w14:paraId="081A286B">
            <w:pPr>
              <w:spacing w:after="0" w:line="240" w:lineRule="auto"/>
            </w:pPr>
            <w:r>
              <w:rPr>
                <w:rFonts w:ascii="Arial" w:hAnsi="Arial"/>
                <w:b w:val="0"/>
                <w:sz w:val="20"/>
              </w:rPr>
              <w:t>ComplexityCalculator.getDifficultyLabel(score) returns "Easy" (score ≤ 35).</w:t>
            </w:r>
          </w:p>
        </w:tc>
        <w:tc>
          <w:tcPr>
            <w:tcW w:w="1368" w:type="dxa"/>
            <w:shd w:val="clear" w:color="auto" w:fill="E8F5E9"/>
            <w:vAlign w:val="center"/>
          </w:tcPr>
          <w:p w14:paraId="14706D2F">
            <w:pPr>
              <w:spacing w:after="0" w:line="240" w:lineRule="auto"/>
            </w:pPr>
            <w:r>
              <w:rPr>
                <w:rFonts w:ascii="Arial" w:hAnsi="Arial"/>
                <w:b w:val="0"/>
                <w:sz w:val="20"/>
              </w:rPr>
              <w:t>Normal</w:t>
            </w:r>
          </w:p>
        </w:tc>
      </w:tr>
      <w:tr w14:paraId="465DF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shd w:val="clear" w:color="auto" w:fill="E8F5E9"/>
            <w:vAlign w:val="center"/>
          </w:tcPr>
          <w:p w14:paraId="36996F1C">
            <w:pPr>
              <w:spacing w:after="0" w:line="240" w:lineRule="auto"/>
            </w:pPr>
            <w:r>
              <w:rPr>
                <w:rFonts w:ascii="Arial" w:hAnsi="Arial"/>
                <w:b/>
                <w:sz w:val="20"/>
              </w:rPr>
              <w:t>T14</w:t>
            </w:r>
          </w:p>
        </w:tc>
        <w:tc>
          <w:tcPr>
            <w:tcW w:w="3312" w:type="dxa"/>
            <w:shd w:val="clear" w:color="auto" w:fill="E8F5E9"/>
            <w:vAlign w:val="center"/>
          </w:tcPr>
          <w:p w14:paraId="1B1449E1">
            <w:pPr>
              <w:spacing w:after="0" w:line="240" w:lineRule="auto"/>
            </w:pPr>
            <w:r>
              <w:rPr>
                <w:rFonts w:ascii="Arial" w:hAnsi="Arial"/>
                <w:b w:val="0"/>
                <w:sz w:val="20"/>
              </w:rPr>
              <w:t>Verify complexity score for Level 5 map</w:t>
            </w:r>
          </w:p>
        </w:tc>
        <w:tc>
          <w:tcPr>
            <w:tcW w:w="4176" w:type="dxa"/>
            <w:shd w:val="clear" w:color="auto" w:fill="E8F5E9"/>
            <w:vAlign w:val="center"/>
          </w:tcPr>
          <w:p w14:paraId="368187CC">
            <w:pPr>
              <w:spacing w:after="0" w:line="240" w:lineRule="auto"/>
            </w:pPr>
            <w:r>
              <w:rPr>
                <w:rFonts w:ascii="Arial" w:hAnsi="Arial"/>
                <w:b w:val="0"/>
                <w:sz w:val="20"/>
              </w:rPr>
              <w:t>getDifficultyLabel(score) returns "Expert" (score &gt; 75).</w:t>
            </w:r>
          </w:p>
        </w:tc>
        <w:tc>
          <w:tcPr>
            <w:tcW w:w="1368" w:type="dxa"/>
            <w:shd w:val="clear" w:color="auto" w:fill="E8F5E9"/>
            <w:vAlign w:val="center"/>
          </w:tcPr>
          <w:p w14:paraId="01D6E457">
            <w:pPr>
              <w:spacing w:after="0" w:line="240" w:lineRule="auto"/>
            </w:pPr>
            <w:r>
              <w:rPr>
                <w:rFonts w:ascii="Arial" w:hAnsi="Arial"/>
                <w:b w:val="0"/>
                <w:sz w:val="20"/>
              </w:rPr>
              <w:t>Normal</w:t>
            </w:r>
          </w:p>
        </w:tc>
      </w:tr>
      <w:tr w14:paraId="04BD1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shd w:val="clear" w:color="auto" w:fill="FFEBEE"/>
            <w:vAlign w:val="center"/>
          </w:tcPr>
          <w:p w14:paraId="6293F71F">
            <w:pPr>
              <w:spacing w:after="0" w:line="240" w:lineRule="auto"/>
            </w:pPr>
            <w:r>
              <w:rPr>
                <w:rFonts w:ascii="Arial" w:hAnsi="Arial"/>
                <w:b/>
                <w:sz w:val="20"/>
              </w:rPr>
              <w:t>T15</w:t>
            </w:r>
          </w:p>
        </w:tc>
        <w:tc>
          <w:tcPr>
            <w:tcW w:w="3312" w:type="dxa"/>
            <w:shd w:val="clear" w:color="auto" w:fill="FFEBEE"/>
            <w:vAlign w:val="center"/>
          </w:tcPr>
          <w:p w14:paraId="676987AF">
            <w:pPr>
              <w:spacing w:after="0" w:line="240" w:lineRule="auto"/>
            </w:pPr>
            <w:r>
              <w:rPr>
                <w:rFonts w:ascii="Arial" w:hAnsi="Arial"/>
                <w:b w:val="0"/>
                <w:sz w:val="20"/>
              </w:rPr>
              <w:t>Construct LevelManager with mismatched box/goal count</w:t>
            </w:r>
          </w:p>
        </w:tc>
        <w:tc>
          <w:tcPr>
            <w:tcW w:w="4176" w:type="dxa"/>
            <w:shd w:val="clear" w:color="auto" w:fill="FFEBEE"/>
            <w:vAlign w:val="center"/>
          </w:tcPr>
          <w:p w14:paraId="43BB5D60">
            <w:pPr>
              <w:spacing w:after="0" w:line="240" w:lineRule="auto"/>
            </w:pPr>
            <w:r>
              <w:rPr>
                <w:rFonts w:ascii="Arial" w:hAnsi="Arial"/>
                <w:b w:val="0"/>
                <w:sz w:val="20"/>
              </w:rPr>
              <w:t>IllegalArgumentException is thrown mentioning the level name.</w:t>
            </w:r>
          </w:p>
        </w:tc>
        <w:tc>
          <w:tcPr>
            <w:tcW w:w="1368" w:type="dxa"/>
            <w:shd w:val="clear" w:color="auto" w:fill="FFEBEE"/>
            <w:vAlign w:val="center"/>
          </w:tcPr>
          <w:p w14:paraId="183B76C4">
            <w:pPr>
              <w:spacing w:after="0" w:line="240" w:lineRule="auto"/>
            </w:pPr>
            <w:r>
              <w:rPr>
                <w:rFonts w:ascii="Arial" w:hAnsi="Arial"/>
                <w:b w:val="0"/>
                <w:sz w:val="20"/>
              </w:rPr>
              <w:t>Boundary</w:t>
            </w:r>
          </w:p>
        </w:tc>
      </w:tr>
    </w:tbl>
    <w:p w14:paraId="65792C37"/>
    <w:p w14:paraId="7EA776D3">
      <w:r>
        <w:rPr>
          <w:b/>
        </w:rPr>
        <w:t xml:space="preserve">Legend:  </w:t>
      </w:r>
      <w:r>
        <w:rPr>
          <w:sz w:val="20"/>
        </w:rPr>
        <w:t>Green = Normal  |  Yellow = Boundary  |  Red = Error/Exception</w:t>
      </w:r>
    </w:p>
    <w:p w14:paraId="0D891C22"/>
    <w:p w14:paraId="04F45316">
      <w:pPr>
        <w:pStyle w:val="3"/>
      </w:pPr>
      <w:r>
        <w:rPr>
          <w:rFonts w:ascii="Arial" w:hAnsi="Arial"/>
        </w:rPr>
        <w:t>Test Log</w:t>
      </w:r>
    </w:p>
    <w:p w14:paraId="0A9E73D2">
      <w:r>
        <w:rPr>
          <w:rFonts w:ascii="Arial" w:hAnsi="Arial"/>
          <w:b w:val="0"/>
          <w:sz w:val="22"/>
        </w:rPr>
        <w:t>Tests were executed using JUnit 5 (GameControllerTest, ComplexityCalculatorTest) and manual gameplay testing. Results are recorded below.</w:t>
      </w:r>
    </w:p>
    <w:p w14:paraId="5BA52B2E"/>
    <w:p w14:paraId="51634CE2">
      <w:pPr>
        <w:pStyle w:val="4"/>
      </w:pPr>
      <w:r>
        <w:rPr>
          <w:rFonts w:ascii="Arial" w:hAnsi="Arial"/>
        </w:rPr>
        <w:t>Category 1: Basic Movement</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0"/>
        <w:gridCol w:w="2270"/>
        <w:gridCol w:w="2833"/>
        <w:gridCol w:w="2860"/>
        <w:gridCol w:w="999"/>
      </w:tblGrid>
      <w:tr w14:paraId="4909A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shd w:val="clear" w:color="auto" w:fill="2E4057"/>
            <w:vAlign w:val="center"/>
          </w:tcPr>
          <w:p w14:paraId="6F474238">
            <w:pPr>
              <w:spacing w:after="0" w:line="240" w:lineRule="auto"/>
              <w:jc w:val="center"/>
            </w:pPr>
            <w:r>
              <w:rPr>
                <w:rFonts w:ascii="Arial" w:hAnsi="Arial"/>
                <w:b/>
                <w:color w:val="FFFFFF"/>
                <w:sz w:val="20"/>
              </w:rPr>
              <w:t>No.</w:t>
            </w:r>
          </w:p>
        </w:tc>
        <w:tc>
          <w:tcPr>
            <w:tcW w:w="2304" w:type="dxa"/>
            <w:shd w:val="clear" w:color="auto" w:fill="2E4057"/>
            <w:vAlign w:val="center"/>
          </w:tcPr>
          <w:p w14:paraId="7DE261CC">
            <w:pPr>
              <w:spacing w:after="0" w:line="240" w:lineRule="auto"/>
              <w:jc w:val="center"/>
            </w:pPr>
            <w:r>
              <w:rPr>
                <w:rFonts w:ascii="Arial" w:hAnsi="Arial"/>
                <w:b/>
                <w:color w:val="FFFFFF"/>
                <w:sz w:val="20"/>
              </w:rPr>
              <w:t>Action</w:t>
            </w:r>
          </w:p>
        </w:tc>
        <w:tc>
          <w:tcPr>
            <w:tcW w:w="2880" w:type="dxa"/>
            <w:shd w:val="clear" w:color="auto" w:fill="2E4057"/>
            <w:vAlign w:val="center"/>
          </w:tcPr>
          <w:p w14:paraId="7F13FE53">
            <w:pPr>
              <w:spacing w:after="0" w:line="240" w:lineRule="auto"/>
              <w:jc w:val="center"/>
            </w:pPr>
            <w:r>
              <w:rPr>
                <w:rFonts w:ascii="Arial" w:hAnsi="Arial"/>
                <w:b/>
                <w:color w:val="FFFFFF"/>
                <w:sz w:val="20"/>
              </w:rPr>
              <w:t>Expected Result</w:t>
            </w:r>
          </w:p>
        </w:tc>
        <w:tc>
          <w:tcPr>
            <w:tcW w:w="2880" w:type="dxa"/>
            <w:shd w:val="clear" w:color="auto" w:fill="2E4057"/>
            <w:vAlign w:val="center"/>
          </w:tcPr>
          <w:p w14:paraId="1928527C">
            <w:pPr>
              <w:spacing w:after="0" w:line="240" w:lineRule="auto"/>
              <w:jc w:val="center"/>
            </w:pPr>
            <w:r>
              <w:rPr>
                <w:rFonts w:ascii="Arial" w:hAnsi="Arial"/>
                <w:b/>
                <w:color w:val="FFFFFF"/>
                <w:sz w:val="20"/>
              </w:rPr>
              <w:t>Actual Result</w:t>
            </w:r>
          </w:p>
        </w:tc>
        <w:tc>
          <w:tcPr>
            <w:tcW w:w="1008" w:type="dxa"/>
            <w:shd w:val="clear" w:color="auto" w:fill="2E4057"/>
            <w:vAlign w:val="center"/>
          </w:tcPr>
          <w:p w14:paraId="3697749D">
            <w:pPr>
              <w:spacing w:after="0" w:line="240" w:lineRule="auto"/>
              <w:jc w:val="center"/>
            </w:pPr>
            <w:r>
              <w:rPr>
                <w:rFonts w:ascii="Arial" w:hAnsi="Arial"/>
                <w:b/>
                <w:color w:val="FFFFFF"/>
                <w:sz w:val="20"/>
              </w:rPr>
              <w:t>Pass / Fail</w:t>
            </w:r>
          </w:p>
        </w:tc>
      </w:tr>
      <w:tr w14:paraId="76E43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vAlign w:val="center"/>
          </w:tcPr>
          <w:p w14:paraId="09A6647D">
            <w:pPr>
              <w:spacing w:after="0" w:line="240" w:lineRule="auto"/>
            </w:pPr>
            <w:r>
              <w:rPr>
                <w:rFonts w:ascii="Arial" w:hAnsi="Arial"/>
                <w:b/>
                <w:sz w:val="19"/>
              </w:rPr>
              <w:t>T01</w:t>
            </w:r>
          </w:p>
        </w:tc>
        <w:tc>
          <w:tcPr>
            <w:tcW w:w="2304" w:type="dxa"/>
            <w:vAlign w:val="center"/>
          </w:tcPr>
          <w:p w14:paraId="6DA06BC5">
            <w:pPr>
              <w:spacing w:after="0" w:line="240" w:lineRule="auto"/>
            </w:pPr>
            <w:r>
              <w:rPr>
                <w:rFonts w:ascii="Arial" w:hAnsi="Arial"/>
                <w:b w:val="0"/>
                <w:sz w:val="19"/>
              </w:rPr>
              <w:t>Run Main.java</w:t>
            </w:r>
          </w:p>
        </w:tc>
        <w:tc>
          <w:tcPr>
            <w:tcW w:w="2880" w:type="dxa"/>
            <w:vAlign w:val="center"/>
          </w:tcPr>
          <w:p w14:paraId="4F7A1EF5">
            <w:pPr>
              <w:spacing w:after="0" w:line="240" w:lineRule="auto"/>
            </w:pPr>
            <w:r>
              <w:rPr>
                <w:rFonts w:ascii="Arial" w:hAnsi="Arial"/>
                <w:b w:val="0"/>
                <w:sz w:val="19"/>
              </w:rPr>
              <w:t>Window opens, Level 1 grid displayed, player at (2,2), title "Level 1 [Easy]".</w:t>
            </w:r>
          </w:p>
        </w:tc>
        <w:tc>
          <w:tcPr>
            <w:tcW w:w="2880" w:type="dxa"/>
            <w:vAlign w:val="center"/>
          </w:tcPr>
          <w:p>
            <w:pPr>
              <w:spacing w:after="60" w:line="240" w:lineRule="auto"/>
              <w:shd w:val="clear" w:color="auto" w:fill="D6EEF8"/>
            </w:pPr>
            <w:r>
              <w:rPr>
                <w:rFonts w:ascii="Arial" w:hAnsi="Arial"/>
                <w:b w:val="0"/>
                <w:i/>
                <w:sz w:val="18"/>
                <w:color w:val="336699"/>
              </w:rPr>
              <w:t xml:space="preserve">📷  Picture To be Uploaded</w:t>
            </w:r>
          </w:p>
          <w:p w14:paraId="305677E9">
            <w:pPr>
              <w:spacing w:after="0" w:line="240" w:lineRule="auto"/>
            </w:pPr>
            <w:r>
              <w:rPr>
                <w:rFonts w:ascii="Arial" w:hAnsi="Arial"/>
                <w:b w:val="0"/>
                <w:sz w:val="19"/>
              </w:rPr>
              <w:t>Window opens correctly. 5×7 grid shown. Player visible at (2,2). Title matches.</w:t>
            </w:r>
          </w:p>
        </w:tc>
        <w:tc>
          <w:tcPr>
            <w:tcW w:w="1008" w:type="dxa"/>
            <w:vAlign w:val="center"/>
          </w:tcPr>
          <w:p w14:paraId="2AC78A48">
            <w:pPr>
              <w:spacing w:after="0" w:line="240" w:lineRule="auto"/>
            </w:pPr>
            <w:r>
              <w:rPr>
                <w:rFonts w:ascii="Arial" w:hAnsi="Arial"/>
                <w:b w:val="0"/>
                <w:sz w:val="19"/>
              </w:rPr>
              <w:t>✅ Pass</w:t>
            </w:r>
          </w:p>
        </w:tc>
      </w:tr>
      <w:tr w14:paraId="3FD53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vAlign w:val="center"/>
          </w:tcPr>
          <w:p w14:paraId="30E87354">
            <w:pPr>
              <w:spacing w:after="0" w:line="240" w:lineRule="auto"/>
            </w:pPr>
            <w:r>
              <w:rPr>
                <w:rFonts w:ascii="Arial" w:hAnsi="Arial"/>
                <w:b/>
                <w:sz w:val="19"/>
              </w:rPr>
              <w:t>T02</w:t>
            </w:r>
          </w:p>
        </w:tc>
        <w:tc>
          <w:tcPr>
            <w:tcW w:w="2304" w:type="dxa"/>
            <w:vAlign w:val="center"/>
          </w:tcPr>
          <w:p w14:paraId="706BC69A">
            <w:pPr>
              <w:spacing w:after="0" w:line="240" w:lineRule="auto"/>
            </w:pPr>
            <w:r>
              <w:rPr>
                <w:rFonts w:ascii="Arial" w:hAnsi="Arial"/>
                <w:b w:val="0"/>
                <w:sz w:val="19"/>
              </w:rPr>
              <w:t>Press Right arrow from start</w:t>
            </w:r>
          </w:p>
        </w:tc>
        <w:tc>
          <w:tcPr>
            <w:tcW w:w="2880" w:type="dxa"/>
            <w:vAlign w:val="center"/>
          </w:tcPr>
          <w:p w14:paraId="1B03DB91">
            <w:pPr>
              <w:spacing w:after="0" w:line="240" w:lineRule="auto"/>
            </w:pPr>
            <w:r>
              <w:rPr>
                <w:rFonts w:ascii="Arial" w:hAnsi="Arial"/>
                <w:b w:val="0"/>
                <w:sz w:val="19"/>
              </w:rPr>
              <w:t>Crate pushed to goal (2,4), level complete message shown.</w:t>
            </w:r>
          </w:p>
        </w:tc>
        <w:tc>
          <w:tcPr>
            <w:tcW w:w="2880" w:type="dxa"/>
            <w:vAlign w:val="center"/>
          </w:tcPr>
          <w:p>
            <w:pPr>
              <w:spacing w:after="60" w:line="240" w:lineRule="auto"/>
              <w:shd w:val="clear" w:color="auto" w:fill="D6EEF8"/>
            </w:pPr>
            <w:r>
              <w:rPr>
                <w:rFonts w:ascii="Arial" w:hAnsi="Arial"/>
                <w:b w:val="0"/>
                <w:i/>
                <w:sz w:val="18"/>
                <w:color w:val="336699"/>
              </w:rPr>
              <w:t xml:space="preserve">📷  Picture To be Uploaded</w:t>
            </w:r>
          </w:p>
          <w:p w14:paraId="5C6633E6">
            <w:pPr>
              <w:spacing w:after="0" w:line="240" w:lineRule="auto"/>
            </w:pPr>
            <w:r>
              <w:rPr>
                <w:rFonts w:ascii="Arial" w:hAnsi="Arial"/>
                <w:b w:val="0"/>
                <w:sz w:val="19"/>
              </w:rPr>
              <w:t>Crate moves to CRATE_ON_GOAL at (2,4). isLevelComplete() returns true.</w:t>
            </w:r>
          </w:p>
        </w:tc>
        <w:tc>
          <w:tcPr>
            <w:tcW w:w="1008" w:type="dxa"/>
            <w:vAlign w:val="center"/>
          </w:tcPr>
          <w:p w14:paraId="06018D47">
            <w:pPr>
              <w:spacing w:after="0" w:line="240" w:lineRule="auto"/>
            </w:pPr>
            <w:r>
              <w:rPr>
                <w:rFonts w:ascii="Arial" w:hAnsi="Arial"/>
                <w:b w:val="0"/>
                <w:sz w:val="19"/>
              </w:rPr>
              <w:t>✅ Pass</w:t>
            </w:r>
          </w:p>
        </w:tc>
      </w:tr>
      <w:tr w14:paraId="2D794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vAlign w:val="center"/>
          </w:tcPr>
          <w:p w14:paraId="3CB1985B">
            <w:pPr>
              <w:spacing w:after="0" w:line="240" w:lineRule="auto"/>
            </w:pPr>
            <w:r>
              <w:rPr>
                <w:rFonts w:ascii="Arial" w:hAnsi="Arial"/>
                <w:b/>
                <w:sz w:val="19"/>
              </w:rPr>
              <w:t>T03</w:t>
            </w:r>
          </w:p>
        </w:tc>
        <w:tc>
          <w:tcPr>
            <w:tcW w:w="2304" w:type="dxa"/>
            <w:vAlign w:val="center"/>
          </w:tcPr>
          <w:p w14:paraId="3A52CF2C">
            <w:pPr>
              <w:spacing w:after="0" w:line="240" w:lineRule="auto"/>
            </w:pPr>
            <w:r>
              <w:rPr>
                <w:rFonts w:ascii="Arial" w:hAnsi="Arial"/>
                <w:b w:val="0"/>
                <w:sz w:val="19"/>
              </w:rPr>
              <w:t>Press Up from start (2,2)</w:t>
            </w:r>
          </w:p>
        </w:tc>
        <w:tc>
          <w:tcPr>
            <w:tcW w:w="2880" w:type="dxa"/>
            <w:vAlign w:val="center"/>
          </w:tcPr>
          <w:p w14:paraId="0AB11562">
            <w:pPr>
              <w:spacing w:after="0" w:line="240" w:lineRule="auto"/>
            </w:pPr>
            <w:r>
              <w:rPr>
                <w:rFonts w:ascii="Arial" w:hAnsi="Arial"/>
                <w:b w:val="0"/>
                <w:sz w:val="19"/>
              </w:rPr>
              <w:t>Player at (1,2), original cell becomes FLOOR.</w:t>
            </w:r>
          </w:p>
        </w:tc>
        <w:tc>
          <w:tcPr>
            <w:tcW w:w="2880" w:type="dxa"/>
            <w:vAlign w:val="center"/>
          </w:tcPr>
          <w:p>
            <w:pPr>
              <w:spacing w:after="60" w:line="240" w:lineRule="auto"/>
              <w:shd w:val="clear" w:color="auto" w:fill="D6EEF8"/>
            </w:pPr>
            <w:r>
              <w:rPr>
                <w:rFonts w:ascii="Arial" w:hAnsi="Arial"/>
                <w:b w:val="0"/>
                <w:i/>
                <w:sz w:val="18"/>
                <w:color w:val="336699"/>
              </w:rPr>
              <w:t xml:space="preserve">📷  Picture To be Uploaded</w:t>
            </w:r>
          </w:p>
          <w:p w14:paraId="00F8C980">
            <w:pPr>
              <w:spacing w:after="0" w:line="240" w:lineRule="auto"/>
            </w:pPr>
            <w:r>
              <w:rPr>
                <w:rFonts w:ascii="Arial" w:hAnsi="Arial"/>
                <w:b w:val="0"/>
                <w:sz w:val="19"/>
              </w:rPr>
              <w:t>getPlayerRow()==1, getPlayerCol()==2. getCell(2,2)==FLOOR.</w:t>
            </w:r>
          </w:p>
        </w:tc>
        <w:tc>
          <w:tcPr>
            <w:tcW w:w="1008" w:type="dxa"/>
            <w:vAlign w:val="center"/>
          </w:tcPr>
          <w:p w14:paraId="1257221C">
            <w:pPr>
              <w:spacing w:after="0" w:line="240" w:lineRule="auto"/>
            </w:pPr>
            <w:r>
              <w:rPr>
                <w:rFonts w:ascii="Arial" w:hAnsi="Arial"/>
                <w:b w:val="0"/>
                <w:sz w:val="19"/>
              </w:rPr>
              <w:t>✅ Pass</w:t>
            </w:r>
          </w:p>
        </w:tc>
      </w:tr>
      <w:tr w14:paraId="2FF31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vAlign w:val="center"/>
          </w:tcPr>
          <w:p w14:paraId="73CD0316">
            <w:pPr>
              <w:spacing w:after="0" w:line="240" w:lineRule="auto"/>
            </w:pPr>
            <w:r>
              <w:rPr>
                <w:rFonts w:ascii="Arial" w:hAnsi="Arial"/>
                <w:b/>
                <w:sz w:val="19"/>
              </w:rPr>
              <w:t>T04a</w:t>
            </w:r>
          </w:p>
        </w:tc>
        <w:tc>
          <w:tcPr>
            <w:tcW w:w="2304" w:type="dxa"/>
            <w:vAlign w:val="center"/>
          </w:tcPr>
          <w:p w14:paraId="4230C7DD">
            <w:pPr>
              <w:spacing w:after="0" w:line="240" w:lineRule="auto"/>
            </w:pPr>
            <w:r>
              <w:rPr>
                <w:rFonts w:ascii="Arial" w:hAnsi="Arial"/>
                <w:b w:val="0"/>
                <w:sz w:val="19"/>
              </w:rPr>
              <w:t>Press Left once from (2,2)</w:t>
            </w:r>
          </w:p>
        </w:tc>
        <w:tc>
          <w:tcPr>
            <w:tcW w:w="2880" w:type="dxa"/>
            <w:vAlign w:val="center"/>
          </w:tcPr>
          <w:p w14:paraId="3A0E500E">
            <w:pPr>
              <w:spacing w:after="0" w:line="240" w:lineRule="auto"/>
            </w:pPr>
            <w:r>
              <w:rPr>
                <w:rFonts w:ascii="Arial" w:hAnsi="Arial"/>
                <w:b w:val="0"/>
                <w:sz w:val="19"/>
              </w:rPr>
              <w:t>Player at (2,1).</w:t>
            </w:r>
          </w:p>
        </w:tc>
        <w:tc>
          <w:tcPr>
            <w:tcW w:w="2880" w:type="dxa"/>
            <w:vAlign w:val="center"/>
          </w:tcPr>
          <w:p>
            <w:pPr>
              <w:spacing w:after="60" w:line="240" w:lineRule="auto"/>
              <w:shd w:val="clear" w:color="auto" w:fill="D6EEF8"/>
            </w:pPr>
            <w:r>
              <w:rPr>
                <w:rFonts w:ascii="Arial" w:hAnsi="Arial"/>
                <w:b w:val="0"/>
                <w:i/>
                <w:sz w:val="18"/>
                <w:color w:val="336699"/>
              </w:rPr>
              <w:t xml:space="preserve">📷  Picture To be Uploaded</w:t>
            </w:r>
          </w:p>
          <w:p w14:paraId="6A9868FA">
            <w:pPr>
              <w:spacing w:after="0" w:line="240" w:lineRule="auto"/>
            </w:pPr>
            <w:r>
              <w:rPr>
                <w:rFonts w:ascii="Arial" w:hAnsi="Arial"/>
                <w:b w:val="0"/>
                <w:sz w:val="19"/>
              </w:rPr>
              <w:t>getPlayerRow()==2, getPlayerCol()==1.</w:t>
            </w:r>
          </w:p>
        </w:tc>
        <w:tc>
          <w:tcPr>
            <w:tcW w:w="1008" w:type="dxa"/>
            <w:vAlign w:val="center"/>
          </w:tcPr>
          <w:p w14:paraId="371D878A">
            <w:pPr>
              <w:spacing w:after="0" w:line="240" w:lineRule="auto"/>
            </w:pPr>
            <w:r>
              <w:rPr>
                <w:rFonts w:ascii="Arial" w:hAnsi="Arial"/>
                <w:b w:val="0"/>
                <w:sz w:val="19"/>
              </w:rPr>
              <w:t>✅ Pass</w:t>
            </w:r>
          </w:p>
        </w:tc>
      </w:tr>
      <w:tr w14:paraId="6FDB8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vAlign w:val="center"/>
          </w:tcPr>
          <w:p w14:paraId="5B5C8AAB">
            <w:pPr>
              <w:spacing w:after="0" w:line="240" w:lineRule="auto"/>
            </w:pPr>
            <w:r>
              <w:rPr>
                <w:rFonts w:ascii="Arial" w:hAnsi="Arial"/>
                <w:b/>
                <w:sz w:val="19"/>
              </w:rPr>
              <w:t>T04b</w:t>
            </w:r>
          </w:p>
        </w:tc>
        <w:tc>
          <w:tcPr>
            <w:tcW w:w="2304" w:type="dxa"/>
            <w:vAlign w:val="center"/>
          </w:tcPr>
          <w:p w14:paraId="7B015010">
            <w:pPr>
              <w:spacing w:after="0" w:line="240" w:lineRule="auto"/>
            </w:pPr>
            <w:r>
              <w:rPr>
                <w:rFonts w:ascii="Arial" w:hAnsi="Arial"/>
                <w:b w:val="0"/>
                <w:sz w:val="19"/>
              </w:rPr>
              <w:t>Press Left again into wall at (2,0)</w:t>
            </w:r>
          </w:p>
        </w:tc>
        <w:tc>
          <w:tcPr>
            <w:tcW w:w="2880" w:type="dxa"/>
            <w:vAlign w:val="center"/>
          </w:tcPr>
          <w:p w14:paraId="52EB67D7">
            <w:pPr>
              <w:spacing w:after="0" w:line="240" w:lineRule="auto"/>
            </w:pPr>
            <w:r>
              <w:rPr>
                <w:rFonts w:ascii="Arial" w:hAnsi="Arial"/>
                <w:b w:val="0"/>
                <w:sz w:val="19"/>
              </w:rPr>
              <w:t>Player stays at (2,1).</w:t>
            </w:r>
          </w:p>
        </w:tc>
        <w:tc>
          <w:tcPr>
            <w:tcW w:w="2880" w:type="dxa"/>
            <w:vAlign w:val="center"/>
          </w:tcPr>
          <w:p>
            <w:pPr>
              <w:spacing w:after="60" w:line="240" w:lineRule="auto"/>
              <w:shd w:val="clear" w:color="auto" w:fill="D6EEF8"/>
            </w:pPr>
            <w:r>
              <w:rPr>
                <w:rFonts w:ascii="Arial" w:hAnsi="Arial"/>
                <w:b w:val="0"/>
                <w:i/>
                <w:sz w:val="18"/>
                <w:color w:val="336699"/>
              </w:rPr>
              <w:t xml:space="preserve">📷  Picture To be Uploaded</w:t>
            </w:r>
          </w:p>
          <w:p w14:paraId="2F276479">
            <w:pPr>
              <w:spacing w:after="0" w:line="240" w:lineRule="auto"/>
            </w:pPr>
            <w:r>
              <w:rPr>
                <w:rFonts w:ascii="Arial" w:hAnsi="Arial"/>
                <w:b w:val="0"/>
                <w:sz w:val="19"/>
              </w:rPr>
              <w:t>Position unchanged at (2,1). Wall correctly blocks movement.</w:t>
            </w:r>
          </w:p>
        </w:tc>
        <w:tc>
          <w:tcPr>
            <w:tcW w:w="1008" w:type="dxa"/>
            <w:vAlign w:val="center"/>
          </w:tcPr>
          <w:p w14:paraId="1D90E206">
            <w:pPr>
              <w:spacing w:after="0" w:line="240" w:lineRule="auto"/>
            </w:pPr>
            <w:r>
              <w:rPr>
                <w:rFonts w:ascii="Arial" w:hAnsi="Arial"/>
                <w:b w:val="0"/>
                <w:sz w:val="19"/>
              </w:rPr>
              <w:t>✅ Pass</w:t>
            </w:r>
          </w:p>
        </w:tc>
      </w:tr>
    </w:tbl>
    <w:p w14:paraId="42EA85B9"/>
    <w:p w14:paraId="63BD5CDA">
      <w:pPr>
        <w:pStyle w:val="4"/>
      </w:pPr>
      <w:r>
        <w:rPr>
          <w:rFonts w:ascii="Arial" w:hAnsi="Arial"/>
        </w:rPr>
        <w:t>Category 2: Crate Pushing</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5"/>
        <w:gridCol w:w="2279"/>
        <w:gridCol w:w="2847"/>
        <w:gridCol w:w="2849"/>
        <w:gridCol w:w="1002"/>
      </w:tblGrid>
      <w:tr w14:paraId="7B0F6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shd w:val="clear" w:color="auto" w:fill="2E4057"/>
            <w:vAlign w:val="center"/>
          </w:tcPr>
          <w:p w14:paraId="700C7854">
            <w:pPr>
              <w:spacing w:after="0" w:line="240" w:lineRule="auto"/>
              <w:jc w:val="center"/>
            </w:pPr>
            <w:r>
              <w:rPr>
                <w:rFonts w:ascii="Arial" w:hAnsi="Arial"/>
                <w:b/>
                <w:color w:val="FFFFFF"/>
                <w:sz w:val="20"/>
              </w:rPr>
              <w:t>No.</w:t>
            </w:r>
          </w:p>
        </w:tc>
        <w:tc>
          <w:tcPr>
            <w:tcW w:w="2304" w:type="dxa"/>
            <w:shd w:val="clear" w:color="auto" w:fill="2E4057"/>
            <w:vAlign w:val="center"/>
          </w:tcPr>
          <w:p w14:paraId="6CE58C6C">
            <w:pPr>
              <w:spacing w:after="0" w:line="240" w:lineRule="auto"/>
              <w:jc w:val="center"/>
            </w:pPr>
            <w:r>
              <w:rPr>
                <w:rFonts w:ascii="Arial" w:hAnsi="Arial"/>
                <w:b/>
                <w:color w:val="FFFFFF"/>
                <w:sz w:val="20"/>
              </w:rPr>
              <w:t>Action</w:t>
            </w:r>
          </w:p>
        </w:tc>
        <w:tc>
          <w:tcPr>
            <w:tcW w:w="2880" w:type="dxa"/>
            <w:shd w:val="clear" w:color="auto" w:fill="2E4057"/>
            <w:vAlign w:val="center"/>
          </w:tcPr>
          <w:p w14:paraId="18941229">
            <w:pPr>
              <w:spacing w:after="0" w:line="240" w:lineRule="auto"/>
              <w:jc w:val="center"/>
            </w:pPr>
            <w:r>
              <w:rPr>
                <w:rFonts w:ascii="Arial" w:hAnsi="Arial"/>
                <w:b/>
                <w:color w:val="FFFFFF"/>
                <w:sz w:val="20"/>
              </w:rPr>
              <w:t>Expected Result</w:t>
            </w:r>
          </w:p>
        </w:tc>
        <w:tc>
          <w:tcPr>
            <w:tcW w:w="2880" w:type="dxa"/>
            <w:shd w:val="clear" w:color="auto" w:fill="2E4057"/>
            <w:vAlign w:val="center"/>
          </w:tcPr>
          <w:p w14:paraId="628E49D0">
            <w:pPr>
              <w:spacing w:after="0" w:line="240" w:lineRule="auto"/>
              <w:jc w:val="center"/>
            </w:pPr>
            <w:r>
              <w:rPr>
                <w:rFonts w:ascii="Arial" w:hAnsi="Arial"/>
                <w:b/>
                <w:color w:val="FFFFFF"/>
                <w:sz w:val="20"/>
              </w:rPr>
              <w:t>Actual Result</w:t>
            </w:r>
          </w:p>
        </w:tc>
        <w:tc>
          <w:tcPr>
            <w:tcW w:w="1008" w:type="dxa"/>
            <w:shd w:val="clear" w:color="auto" w:fill="2E4057"/>
            <w:vAlign w:val="center"/>
          </w:tcPr>
          <w:p w14:paraId="3EC81186">
            <w:pPr>
              <w:spacing w:after="0" w:line="240" w:lineRule="auto"/>
              <w:jc w:val="center"/>
            </w:pPr>
            <w:r>
              <w:rPr>
                <w:rFonts w:ascii="Arial" w:hAnsi="Arial"/>
                <w:b/>
                <w:color w:val="FFFFFF"/>
                <w:sz w:val="20"/>
              </w:rPr>
              <w:t>Pass / Fail</w:t>
            </w:r>
          </w:p>
        </w:tc>
      </w:tr>
      <w:tr w14:paraId="46335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vAlign w:val="center"/>
          </w:tcPr>
          <w:p w14:paraId="608CFFBD">
            <w:pPr>
              <w:spacing w:after="0" w:line="240" w:lineRule="auto"/>
            </w:pPr>
            <w:r>
              <w:rPr>
                <w:rFonts w:ascii="Arial" w:hAnsi="Arial"/>
                <w:b/>
                <w:sz w:val="19"/>
              </w:rPr>
              <w:t>T05</w:t>
            </w:r>
          </w:p>
        </w:tc>
        <w:tc>
          <w:tcPr>
            <w:tcW w:w="2304" w:type="dxa"/>
            <w:vAlign w:val="center"/>
          </w:tcPr>
          <w:p w14:paraId="37C9D105">
            <w:pPr>
              <w:spacing w:after="0" w:line="240" w:lineRule="auto"/>
            </w:pPr>
            <w:r>
              <w:rPr>
                <w:rFonts w:ascii="Arial" w:hAnsi="Arial"/>
                <w:b w:val="0"/>
                <w:sz w:val="19"/>
              </w:rPr>
              <w:t>Navigate to (3,3) then push crate up (from below)</w:t>
            </w:r>
          </w:p>
        </w:tc>
        <w:tc>
          <w:tcPr>
            <w:tcW w:w="2880" w:type="dxa"/>
            <w:vAlign w:val="center"/>
          </w:tcPr>
          <w:p w14:paraId="69DCB4DC">
            <w:pPr>
              <w:spacing w:after="0" w:line="240" w:lineRule="auto"/>
            </w:pPr>
            <w:r>
              <w:rPr>
                <w:rFonts w:ascii="Arial" w:hAnsi="Arial"/>
                <w:b w:val="0"/>
                <w:sz w:val="19"/>
              </w:rPr>
              <w:t>Crate (2,3) → (1,3), player → (2,3).</w:t>
            </w:r>
          </w:p>
        </w:tc>
        <w:tc>
          <w:tcPr>
            <w:tcW w:w="2880" w:type="dxa"/>
            <w:vAlign w:val="center"/>
          </w:tcPr>
          <w:p>
            <w:pPr>
              <w:spacing w:after="60" w:line="240" w:lineRule="auto"/>
              <w:shd w:val="clear" w:color="auto" w:fill="D6EEF8"/>
            </w:pPr>
            <w:r>
              <w:rPr>
                <w:rFonts w:ascii="Arial" w:hAnsi="Arial"/>
                <w:b w:val="0"/>
                <w:i/>
                <w:sz w:val="18"/>
                <w:color w:val="336699"/>
              </w:rPr>
              <w:t xml:space="preserve">📷  Picture To be Uploaded</w:t>
            </w:r>
          </w:p>
          <w:p w14:paraId="0CDFA58D">
            <w:pPr>
              <w:spacing w:after="0" w:line="240" w:lineRule="auto"/>
            </w:pPr>
            <w:r>
              <w:rPr>
                <w:rFonts w:ascii="Arial" w:hAnsi="Arial"/>
                <w:b w:val="0"/>
                <w:sz w:val="19"/>
              </w:rPr>
              <w:t>Crate moves to (1,3) as CRATE. Player at (2,3).</w:t>
            </w:r>
          </w:p>
        </w:tc>
        <w:tc>
          <w:tcPr>
            <w:tcW w:w="1008" w:type="dxa"/>
            <w:vAlign w:val="center"/>
          </w:tcPr>
          <w:p w14:paraId="69827BFA">
            <w:pPr>
              <w:spacing w:after="0" w:line="240" w:lineRule="auto"/>
            </w:pPr>
            <w:r>
              <w:rPr>
                <w:rFonts w:ascii="Arial" w:hAnsi="Arial"/>
                <w:b w:val="0"/>
                <w:sz w:val="19"/>
              </w:rPr>
              <w:t>✅ Pass</w:t>
            </w:r>
          </w:p>
        </w:tc>
      </w:tr>
      <w:tr w14:paraId="42CFC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vAlign w:val="center"/>
          </w:tcPr>
          <w:p w14:paraId="792CDDFF">
            <w:pPr>
              <w:spacing w:after="0" w:line="240" w:lineRule="auto"/>
            </w:pPr>
            <w:r>
              <w:rPr>
                <w:rFonts w:ascii="Arial" w:hAnsi="Arial"/>
                <w:b/>
                <w:sz w:val="19"/>
              </w:rPr>
              <w:t>T06</w:t>
            </w:r>
          </w:p>
        </w:tc>
        <w:tc>
          <w:tcPr>
            <w:tcW w:w="2304" w:type="dxa"/>
            <w:vAlign w:val="center"/>
          </w:tcPr>
          <w:p w14:paraId="5FD8E2E8">
            <w:pPr>
              <w:spacing w:after="0" w:line="240" w:lineRule="auto"/>
            </w:pPr>
            <w:r>
              <w:rPr>
                <w:rFonts w:ascii="Arial" w:hAnsi="Arial"/>
                <w:b w:val="0"/>
                <w:sz w:val="19"/>
              </w:rPr>
              <w:t>Push crate up again (crate at wall edge (1,3) → wall at (0,3))</w:t>
            </w:r>
          </w:p>
        </w:tc>
        <w:tc>
          <w:tcPr>
            <w:tcW w:w="2880" w:type="dxa"/>
            <w:vAlign w:val="center"/>
          </w:tcPr>
          <w:p w14:paraId="2759FE6A">
            <w:pPr>
              <w:spacing w:after="0" w:line="240" w:lineRule="auto"/>
            </w:pPr>
            <w:r>
              <w:rPr>
                <w:rFonts w:ascii="Arial" w:hAnsi="Arial"/>
                <w:b w:val="0"/>
                <w:sz w:val="19"/>
              </w:rPr>
              <w:t>Crate stays at (1,3). Player stays at (2,3). No crash.</w:t>
            </w:r>
          </w:p>
        </w:tc>
        <w:tc>
          <w:tcPr>
            <w:tcW w:w="2880" w:type="dxa"/>
            <w:vAlign w:val="center"/>
          </w:tcPr>
          <w:p>
            <w:pPr>
              <w:spacing w:after="60" w:line="240" w:lineRule="auto"/>
              <w:shd w:val="clear" w:color="auto" w:fill="D6EEF8"/>
            </w:pPr>
            <w:r>
              <w:rPr>
                <w:rFonts w:ascii="Arial" w:hAnsi="Arial"/>
                <w:b w:val="0"/>
                <w:i/>
                <w:sz w:val="18"/>
                <w:color w:val="336699"/>
              </w:rPr>
              <w:t xml:space="preserve">📷  Picture To be Uploaded</w:t>
            </w:r>
          </w:p>
          <w:p w14:paraId="5F8FA637">
            <w:pPr>
              <w:spacing w:after="0" w:line="240" w:lineRule="auto"/>
            </w:pPr>
            <w:r>
              <w:rPr>
                <w:rFonts w:ascii="Arial" w:hAnsi="Arial"/>
                <w:b w:val="0"/>
                <w:sz w:val="19"/>
              </w:rPr>
              <w:t xml:space="preserve">java.lang.ArrayIndexOutOfBoundsException thrown in Board.setCell(). Crate pushed beyond grid boundary (row −1). Game crashed.</w:t>
            </w:r>
          </w:p>
        </w:tc>
        <w:tc>
          <w:tcPr>
            <w:tcW w:w="1008" w:type="dxa"/>
            <w:vAlign w:val="center"/>
          </w:tcPr>
          <w:p w14:paraId="7DBF77E5">
            <w:pPr>
              <w:spacing w:after="0" w:line="240" w:lineRule="auto"/>
            </w:pPr>
            <w:r>
              <w:rPr>
                <w:rFonts w:ascii="Arial" w:hAnsi="Arial"/>
                <w:b w:val="0"/>
                <w:sz w:val="19"/>
              </w:rPr>
              <w:t>❌ Fail</w:t>
            </w:r>
          </w:p>
        </w:tc>
      </w:tr>
    </w:tbl>
    <w:p>
      <w:pPr>
        <w:pStyle w:val="4"/>
      </w:pPr>
      <w:r>
        <w:rPr>
          <w:rFonts w:ascii="Arial" w:hAnsi="Arial"/>
        </w:rPr>
        <w:t>Failure Analysis — T06 (Crate Pushed Off Board)</w:t>
      </w:r>
    </w:p>
    <w:p>
      <w:pPr>
        <w:spacing w:after="60" w:line="240" w:lineRule="auto"/>
      </w:pPr>
      <w:r>
        <w:rPr>
          <w:rFonts w:ascii="Arial" w:hAnsi="Arial"/>
          <w:b/>
          <w:sz w:val="20"/>
        </w:rPr>
        <w:t xml:space="preserve">Bug Description:</w:t>
      </w:r>
    </w:p>
    <w:p>
      <w:pPr>
        <w:spacing w:after="60" w:line="240" w:lineRule="auto"/>
      </w:pPr>
      <w:r>
        <w:rPr>
          <w:rFonts w:ascii="Arial" w:hAnsi="Arial"/>
          <w:b w:val="0"/>
          <w:sz w:val="20"/>
        </w:rPr>
        <w:t xml:space="preserve">When the crate is at the top wall edge (row 1) and the player pushes it upward, an ArrayIndexOutOfBoundsException is thrown. The buggy guard only checked for Board.WALL but not Board.EMPTY, the sentinel value returned for out-of-bounds coordinates.</w:t>
      </w:r>
    </w:p>
    <w:p>
      <w:pPr>
        <w:spacing w:after="60" w:line="240" w:lineRule="auto"/>
      </w:pPr>
      <w:r>
        <w:rPr>
          <w:rFonts w:ascii="Arial" w:hAnsi="Arial"/>
          <w:b/>
          <w:sz w:val="20"/>
        </w:rPr>
        <w:t xml:space="preserve">Investigation:</w:t>
      </w:r>
    </w:p>
    <w:p>
      <w:pPr>
        <w:spacing w:after="60" w:line="240" w:lineRule="auto"/>
      </w:pPr>
      <w:r>
        <w:rPr>
          <w:rFonts w:ascii="Arial" w:hAnsi="Arial"/>
          <w:b w:val="0"/>
          <w:sz w:val="20"/>
        </w:rPr>
        <w:t xml:space="preserve">Examining GameController.move() — the crate-target guard:</w:t>
      </w:r>
    </w:p>
    <w:p>
      <w:pPr>
        <w:spacing w:after="0" w:line="240" w:lineRule="auto"/>
        <w:ind w:left="360"/>
      </w:pPr>
      <w:r>
        <w:rPr>
          <w:rFonts w:ascii="Courier New" w:hAnsi="Courier New"/>
          <w:b w:val="0"/>
          <w:sz w:val="18"/>
        </w:rPr>
        <w:t xml:space="preserve">//  Buggy code — GameController.java</w:t>
      </w:r>
    </w:p>
    <w:p>
      <w:pPr>
        <w:spacing w:after="0" w:line="240" w:lineRule="auto"/>
        <w:ind w:left="360"/>
      </w:pPr>
      <w:r>
        <w:rPr>
          <w:rFonts w:ascii="Courier New" w:hAnsi="Courier New"/>
          <w:b w:val="0"/>
          <w:sz w:val="18"/>
        </w:rPr>
        <w:t xml:space="preserve">if (targetCell == Board.CRATE || targetCell == Board.CRATE_ON_GOAL) {</w:t>
      </w:r>
    </w:p>
    <w:p>
      <w:pPr>
        <w:spacing w:after="0" w:line="240" w:lineRule="auto"/>
        <w:ind w:left="360"/>
      </w:pPr>
      <w:r>
        <w:rPr>
          <w:rFonts w:ascii="Courier New" w:hAnsi="Courier New"/>
          <w:b w:val="0"/>
          <w:sz w:val="18"/>
        </w:rPr>
        <w:t xml:space="preserve">    int cr = nr + dr;</w:t>
      </w:r>
    </w:p>
    <w:p>
      <w:pPr>
        <w:spacing w:after="0" w:line="240" w:lineRule="auto"/>
        <w:ind w:left="360"/>
      </w:pPr>
      <w:r>
        <w:rPr>
          <w:rFonts w:ascii="Courier New" w:hAnsi="Courier New"/>
          <w:b w:val="0"/>
          <w:sz w:val="18"/>
        </w:rPr>
        <w:t xml:space="preserve">    int cc = nc + dc;</w:t>
      </w:r>
    </w:p>
    <w:p>
      <w:pPr>
        <w:spacing w:after="0" w:line="240" w:lineRule="auto"/>
        <w:ind w:left="360"/>
      </w:pPr>
      <w:r>
        <w:rPr>
          <w:rFonts w:ascii="Courier New" w:hAnsi="Courier New"/>
          <w:b w:val="0"/>
          <w:sz w:val="18"/>
        </w:rPr>
        <w:t xml:space="preserve">    int crateTarget = board.getCell(cr, cc);</w:t>
      </w:r>
    </w:p>
    <w:p>
      <w:pPr>
        <w:spacing w:after="0" w:line="240" w:lineRule="auto"/>
        <w:ind w:left="360"/>
      </w:pPr>
      <w:r>
        <w:rPr>
          <w:rFonts w:ascii="Courier New" w:hAnsi="Courier New"/>
          <w:b w:val="0"/>
          <w:sz w:val="18"/>
        </w:rPr>
        <w:t xml:space="preserve">    if (crateTarget == Board.WALL) return;  // ← Bug: EMPTY not checked!</w:t>
      </w:r>
    </w:p>
    <w:p>
      <w:pPr>
        <w:spacing w:after="0" w:line="240" w:lineRule="auto"/>
        <w:ind w:left="360"/>
      </w:pPr>
      <w:r>
        <w:rPr>
          <w:rFonts w:ascii="Courier New" w:hAnsi="Courier New"/>
          <w:b w:val="0"/>
          <w:sz w:val="18"/>
        </w:rPr>
        <w:t xml:space="preserve">    board.setCell(cr, cc, ...);             // crash when cr &lt; 0</w:t>
      </w:r>
    </w:p>
    <w:p>
      <w:pPr>
        <w:spacing w:after="0" w:line="240" w:lineRule="auto"/>
        <w:ind w:left="360"/>
      </w:pPr>
      <w:r>
        <w:rPr>
          <w:rFonts w:ascii="Courier New" w:hAnsi="Courier New"/>
          <w:b w:val="0"/>
          <w:sz w:val="18"/>
        </w:rPr>
        <w:t xml:space="preserve">}</w:t>
      </w:r>
    </w:p>
    <w:p/>
    <w:p>
      <w:pPr>
        <w:spacing w:after="60" w:line="240" w:lineRule="auto"/>
      </w:pPr>
      <w:r>
        <w:rPr>
          <w:rFonts w:ascii="Arial" w:hAnsi="Arial"/>
          <w:b/>
          <w:sz w:val="20"/>
        </w:rPr>
        <w:t xml:space="preserve">Root Cause:</w:t>
      </w:r>
    </w:p>
    <w:p>
      <w:pPr>
        <w:spacing w:after="60" w:line="240" w:lineRule="auto"/>
      </w:pPr>
      <w:r>
        <w:rPr>
          <w:rFonts w:ascii="Arial" w:hAnsi="Arial"/>
          <w:b w:val="0"/>
          <w:sz w:val="20"/>
        </w:rPr>
        <w:t xml:space="preserve">Board.getCell() returns Board.EMPTY (0) for out-of-bounds coordinates. When the crate is at row 1 and pushed upward again, cr becomes negative. getCell() returns EMPTY (not WALL), so the guard is skipped and board.setCell() is called with an invalid array index, throwing ArrayIndexOutOfBoundsException.</w:t>
      </w:r>
    </w:p>
    <w:p>
      <w:pPr>
        <w:spacing w:after="60" w:line="240" w:lineRule="auto"/>
      </w:pPr>
      <w:r>
        <w:rPr>
          <w:rFonts w:ascii="Arial" w:hAnsi="Arial"/>
          <w:b/>
          <w:sz w:val="20"/>
        </w:rPr>
        <w:t xml:space="preserve">Fix Applied:</w:t>
      </w:r>
    </w:p>
    <w:p>
      <w:pPr>
        <w:spacing w:after="0" w:line="240" w:lineRule="auto"/>
        <w:ind w:left="360"/>
      </w:pPr>
      <w:r>
        <w:rPr>
          <w:rFonts w:ascii="Courier New" w:hAnsi="Courier New"/>
          <w:b w:val="0"/>
          <w:sz w:val="18"/>
        </w:rPr>
        <w:t xml:space="preserve">//  Fixed — GameController.java</w:t>
      </w:r>
    </w:p>
    <w:p>
      <w:pPr>
        <w:spacing w:after="0" w:line="240" w:lineRule="auto"/>
        <w:ind w:left="360"/>
      </w:pPr>
      <w:r>
        <w:rPr>
          <w:rFonts w:ascii="Courier New" w:hAnsi="Courier New"/>
          <w:b w:val="0"/>
          <w:sz w:val="18"/>
        </w:rPr>
        <w:t xml:space="preserve">//  Block push if target is anything other than FLOOR or GOAL</w:t>
      </w:r>
    </w:p>
    <w:p>
      <w:pPr>
        <w:spacing w:after="0" w:line="240" w:lineRule="auto"/>
        <w:ind w:left="360"/>
      </w:pPr>
      <w:r>
        <w:rPr>
          <w:rFonts w:ascii="Courier New" w:hAnsi="Courier New"/>
          <w:b w:val="0"/>
          <w:sz w:val="18"/>
        </w:rPr>
        <w:t xml:space="preserve">if (crateTarget != Board.FLOOR &amp;&amp; crateTarget != Board.GOAL) return;</w:t>
      </w:r>
    </w:p>
    <w:p/>
    <w:p>
      <w:pPr>
        <w:spacing w:after="60" w:line="240" w:lineRule="auto"/>
      </w:pPr>
      <w:r>
        <w:rPr>
          <w:rFonts w:ascii="Arial" w:hAnsi="Arial"/>
          <w:b/>
          <w:sz w:val="20"/>
        </w:rPr>
        <w:t xml:space="preserve">T06 — Retest After Fix</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720"/>
        <w:gridCol w:w="2100"/>
        <w:gridCol w:w="2400"/>
        <w:gridCol w:w="2500"/>
        <w:gridCol w:w="780"/>
      </w:tblGrid>
      <w:tr>
        <w:tc>
          <w:tcPr>
            <w:tcW w:w="720" w:type="dxa"/>
            <w:vAlign w:val="center"/>
            <w:shd w:val="clear" w:color="auto" w:fill="2E4057"/>
          </w:tcPr>
          <w:p>
            <w:pPr>
              <w:spacing w:after="0" w:line="240" w:lineRule="auto"/>
              <w:jc w:val="center"/>
            </w:pPr>
            <w:r>
              <w:rPr>
                <w:rFonts w:ascii="Arial" w:hAnsi="Arial"/>
                <w:b/>
                <w:sz w:val="19"/>
                <w:color w:val="FFFFFF"/>
              </w:rPr>
              <w:t xml:space="preserve">No.</w:t>
            </w:r>
          </w:p>
        </w:tc>
        <w:tc>
          <w:tcPr>
            <w:tcW w:w="2100" w:type="dxa"/>
            <w:vAlign w:val="center"/>
            <w:shd w:val="clear" w:color="auto" w:fill="2E4057"/>
          </w:tcPr>
          <w:p>
            <w:pPr>
              <w:spacing w:after="0" w:line="240" w:lineRule="auto"/>
              <w:jc w:val="center"/>
            </w:pPr>
            <w:r>
              <w:rPr>
                <w:rFonts w:ascii="Arial" w:hAnsi="Arial"/>
                <w:b/>
                <w:sz w:val="19"/>
                <w:color w:val="FFFFFF"/>
              </w:rPr>
              <w:t xml:space="preserve">Action</w:t>
            </w:r>
          </w:p>
        </w:tc>
        <w:tc>
          <w:tcPr>
            <w:tcW w:w="2400" w:type="dxa"/>
            <w:vAlign w:val="center"/>
            <w:shd w:val="clear" w:color="auto" w:fill="2E4057"/>
          </w:tcPr>
          <w:p>
            <w:pPr>
              <w:spacing w:after="0" w:line="240" w:lineRule="auto"/>
              <w:jc w:val="center"/>
            </w:pPr>
            <w:r>
              <w:rPr>
                <w:rFonts w:ascii="Arial" w:hAnsi="Arial"/>
                <w:b/>
                <w:sz w:val="19"/>
                <w:color w:val="FFFFFF"/>
              </w:rPr>
              <w:t xml:space="preserve">Expected Result</w:t>
            </w:r>
          </w:p>
        </w:tc>
        <w:tc>
          <w:tcPr>
            <w:tcW w:w="2500" w:type="dxa"/>
            <w:vAlign w:val="center"/>
            <w:shd w:val="clear" w:color="auto" w:fill="2E4057"/>
          </w:tcPr>
          <w:p>
            <w:pPr>
              <w:spacing w:after="0" w:line="240" w:lineRule="auto"/>
              <w:jc w:val="center"/>
            </w:pPr>
            <w:r>
              <w:rPr>
                <w:rFonts w:ascii="Arial" w:hAnsi="Arial"/>
                <w:b/>
                <w:sz w:val="19"/>
                <w:color w:val="FFFFFF"/>
              </w:rPr>
              <w:t xml:space="preserve">Actual Result</w:t>
            </w:r>
          </w:p>
        </w:tc>
        <w:tc>
          <w:tcPr>
            <w:tcW w:w="780" w:type="dxa"/>
            <w:vAlign w:val="center"/>
            <w:shd w:val="clear" w:color="auto" w:fill="2E4057"/>
          </w:tcPr>
          <w:p>
            <w:pPr>
              <w:spacing w:after="0" w:line="240" w:lineRule="auto"/>
              <w:jc w:val="center"/>
            </w:pPr>
            <w:r>
              <w:rPr>
                <w:rFonts w:ascii="Arial" w:hAnsi="Arial"/>
                <w:b/>
                <w:sz w:val="19"/>
                <w:color w:val="FFFFFF"/>
              </w:rPr>
              <w:t xml:space="preserve">Pass / Fail</w:t>
            </w:r>
          </w:p>
        </w:tc>
      </w:tr>
      <w:tr>
        <w:tc>
          <w:tcPr>
            <w:tcW w:w="720" w:type="dxa"/>
            <w:vAlign w:val="center"/>
          </w:tcPr>
          <w:p>
            <w:pPr>
              <w:spacing w:after="0" w:line="240" w:lineRule="auto"/>
            </w:pPr>
            <w:r>
              <w:rPr>
                <w:rFonts w:ascii="Arial" w:hAnsi="Arial"/>
                <w:b w:val="0"/>
                <w:sz w:val="19"/>
              </w:rPr>
              <w:t xml:space="preserve">T06
(Retest)</w:t>
            </w:r>
          </w:p>
        </w:tc>
        <w:tc>
          <w:tcPr>
            <w:tcW w:w="2100" w:type="dxa"/>
            <w:vAlign w:val="center"/>
          </w:tcPr>
          <w:p>
            <w:pPr>
              <w:spacing w:after="0" w:line="240" w:lineRule="auto"/>
            </w:pPr>
            <w:r>
              <w:rPr>
                <w:rFonts w:ascii="Arial" w:hAnsi="Arial"/>
                <w:b w:val="0"/>
                <w:sz w:val="19"/>
              </w:rPr>
              <w:t xml:space="preserve">Push crate at wall edge (1,3) upward into wall</w:t>
            </w:r>
          </w:p>
        </w:tc>
        <w:tc>
          <w:tcPr>
            <w:tcW w:w="2400" w:type="dxa"/>
            <w:vAlign w:val="center"/>
          </w:tcPr>
          <w:p>
            <w:pPr>
              <w:spacing w:after="0" w:line="240" w:lineRule="auto"/>
            </w:pPr>
            <w:r>
              <w:rPr>
                <w:rFonts w:ascii="Arial" w:hAnsi="Arial"/>
                <w:b w:val="0"/>
                <w:sz w:val="19"/>
              </w:rPr>
              <w:t xml:space="preserve">Crate stays at (1,3). Player stays at (2,3). No exception.</w:t>
            </w:r>
          </w:p>
        </w:tc>
        <w:tc>
          <w:tcPr>
            <w:tcW w:w="2500" w:type="dxa"/>
            <w:vAlign w:val="center"/>
          </w:tcPr>
          <w:p>
            <w:pPr>
              <w:spacing w:after="0" w:line="240" w:lineRule="auto"/>
            </w:pPr>
            <w:r>
              <w:rPr>
                <w:rFonts w:ascii="Arial" w:hAnsi="Arial"/>
                <w:b w:val="0"/>
                <w:sz w:val="19"/>
              </w:rPr>
              <w:t xml:space="preserve">Crate remains at (1,3). Player unchanged at (2,3). No ArrayIndexOutOfBoundsException.</w:t>
            </w:r>
          </w:p>
        </w:tc>
        <w:tc>
          <w:tcPr>
            <w:tcW w:w="780" w:type="dxa"/>
            <w:vAlign w:val="center"/>
          </w:tcPr>
          <w:p>
            <w:pPr>
              <w:spacing w:after="0" w:line="240" w:lineRule="auto"/>
            </w:pPr>
            <w:r>
              <w:rPr>
                <w:rFonts w:ascii="Arial" w:hAnsi="Arial"/>
                <w:b w:val="0"/>
                <w:sz w:val="19"/>
              </w:rPr>
              <w:t xml:space="preserve">✅ Pass</w:t>
            </w:r>
          </w:p>
        </w:tc>
      </w:tr>
    </w:tbl>
    <w:p>
      <w:pPr>
        <w:spacing w:after="60" w:line="240" w:lineRule="auto"/>
        <w:shd w:val="clear" w:color="auto" w:fill="D6EEF8"/>
      </w:pPr>
      <w:r>
        <w:rPr>
          <w:rFonts w:ascii="Arial" w:hAnsi="Arial"/>
          <w:b w:val="0"/>
          <w:i/>
          <w:sz w:val="20"/>
          <w:color w:val="336699"/>
        </w:rPr>
        <w:t xml:space="preserve">📷  [Screenshot to be inserted here]</w:t>
      </w:r>
    </w:p>
    <w:p/>
    <w:p w14:paraId="580DD6DF">
      <w:pPr>
        <w:pStyle w:val="4"/>
      </w:pPr>
      <w:r>
        <w:rPr>
          <w:rFonts w:ascii="Arial" w:hAnsi="Arial"/>
        </w:rPr>
        <w:t>Category 3: Restart</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0"/>
        <w:gridCol w:w="2266"/>
        <w:gridCol w:w="2835"/>
        <w:gridCol w:w="2861"/>
        <w:gridCol w:w="1000"/>
      </w:tblGrid>
      <w:tr w14:paraId="1985D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shd w:val="clear" w:color="auto" w:fill="2E4057"/>
            <w:vAlign w:val="center"/>
          </w:tcPr>
          <w:p w14:paraId="6503D29C">
            <w:pPr>
              <w:spacing w:after="0" w:line="240" w:lineRule="auto"/>
              <w:jc w:val="center"/>
            </w:pPr>
            <w:r>
              <w:rPr>
                <w:rFonts w:ascii="Arial" w:hAnsi="Arial"/>
                <w:b/>
                <w:color w:val="FFFFFF"/>
                <w:sz w:val="20"/>
              </w:rPr>
              <w:t>No.</w:t>
            </w:r>
          </w:p>
        </w:tc>
        <w:tc>
          <w:tcPr>
            <w:tcW w:w="2304" w:type="dxa"/>
            <w:shd w:val="clear" w:color="auto" w:fill="2E4057"/>
            <w:vAlign w:val="center"/>
          </w:tcPr>
          <w:p w14:paraId="4196DECA">
            <w:pPr>
              <w:spacing w:after="0" w:line="240" w:lineRule="auto"/>
              <w:jc w:val="center"/>
            </w:pPr>
            <w:r>
              <w:rPr>
                <w:rFonts w:ascii="Arial" w:hAnsi="Arial"/>
                <w:b/>
                <w:color w:val="FFFFFF"/>
                <w:sz w:val="20"/>
              </w:rPr>
              <w:t>Action</w:t>
            </w:r>
          </w:p>
        </w:tc>
        <w:tc>
          <w:tcPr>
            <w:tcW w:w="2880" w:type="dxa"/>
            <w:shd w:val="clear" w:color="auto" w:fill="2E4057"/>
            <w:vAlign w:val="center"/>
          </w:tcPr>
          <w:p w14:paraId="6FE9ED79">
            <w:pPr>
              <w:spacing w:after="0" w:line="240" w:lineRule="auto"/>
              <w:jc w:val="center"/>
            </w:pPr>
            <w:r>
              <w:rPr>
                <w:rFonts w:ascii="Arial" w:hAnsi="Arial"/>
                <w:b/>
                <w:color w:val="FFFFFF"/>
                <w:sz w:val="20"/>
              </w:rPr>
              <w:t>Expected Result</w:t>
            </w:r>
          </w:p>
        </w:tc>
        <w:tc>
          <w:tcPr>
            <w:tcW w:w="2880" w:type="dxa"/>
            <w:shd w:val="clear" w:color="auto" w:fill="2E4057"/>
            <w:vAlign w:val="center"/>
          </w:tcPr>
          <w:p w14:paraId="26A9691F">
            <w:pPr>
              <w:spacing w:after="0" w:line="240" w:lineRule="auto"/>
              <w:jc w:val="center"/>
            </w:pPr>
            <w:r>
              <w:rPr>
                <w:rFonts w:ascii="Arial" w:hAnsi="Arial"/>
                <w:b/>
                <w:color w:val="FFFFFF"/>
                <w:sz w:val="20"/>
              </w:rPr>
              <w:t>Actual Result</w:t>
            </w:r>
          </w:p>
        </w:tc>
        <w:tc>
          <w:tcPr>
            <w:tcW w:w="1008" w:type="dxa"/>
            <w:shd w:val="clear" w:color="auto" w:fill="2E4057"/>
            <w:vAlign w:val="center"/>
          </w:tcPr>
          <w:p w14:paraId="0F53C7BA">
            <w:pPr>
              <w:spacing w:after="0" w:line="240" w:lineRule="auto"/>
              <w:jc w:val="center"/>
            </w:pPr>
            <w:r>
              <w:rPr>
                <w:rFonts w:ascii="Arial" w:hAnsi="Arial"/>
                <w:b/>
                <w:color w:val="FFFFFF"/>
                <w:sz w:val="20"/>
              </w:rPr>
              <w:t>Pass / Fail</w:t>
            </w:r>
          </w:p>
        </w:tc>
      </w:tr>
      <w:tr w14:paraId="30000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vAlign w:val="center"/>
          </w:tcPr>
          <w:p w14:paraId="4CEA9074">
            <w:pPr>
              <w:spacing w:after="0" w:line="240" w:lineRule="auto"/>
            </w:pPr>
            <w:r>
              <w:rPr>
                <w:rFonts w:ascii="Arial" w:hAnsi="Arial"/>
                <w:b/>
                <w:sz w:val="19"/>
              </w:rPr>
              <w:t>T07a</w:t>
            </w:r>
          </w:p>
        </w:tc>
        <w:tc>
          <w:tcPr>
            <w:tcW w:w="2304" w:type="dxa"/>
            <w:vAlign w:val="center"/>
          </w:tcPr>
          <w:p w14:paraId="4F5102A7">
            <w:pPr>
              <w:spacing w:after="0" w:line="240" w:lineRule="auto"/>
            </w:pPr>
            <w:r>
              <w:rPr>
                <w:rFonts w:ascii="Arial" w:hAnsi="Arial"/>
                <w:b w:val="0"/>
                <w:sz w:val="19"/>
              </w:rPr>
              <w:t>Move player then press R</w:t>
            </w:r>
          </w:p>
        </w:tc>
        <w:tc>
          <w:tcPr>
            <w:tcW w:w="2880" w:type="dxa"/>
            <w:vAlign w:val="center"/>
          </w:tcPr>
          <w:p w14:paraId="76C6500B">
            <w:pPr>
              <w:spacing w:after="0" w:line="240" w:lineRule="auto"/>
            </w:pPr>
            <w:r>
              <w:rPr>
                <w:rFonts w:ascii="Arial" w:hAnsi="Arial"/>
                <w:b w:val="0"/>
                <w:sz w:val="19"/>
              </w:rPr>
              <w:t>Player returns to (2,2).</w:t>
            </w:r>
          </w:p>
        </w:tc>
        <w:tc>
          <w:tcPr>
            <w:tcW w:w="2880" w:type="dxa"/>
            <w:vAlign w:val="center"/>
          </w:tcPr>
          <w:p>
            <w:pPr>
              <w:spacing w:after="60" w:line="240" w:lineRule="auto"/>
              <w:shd w:val="clear" w:color="auto" w:fill="D6EEF8"/>
            </w:pPr>
            <w:r>
              <w:rPr>
                <w:rFonts w:ascii="Arial" w:hAnsi="Arial"/>
                <w:b w:val="0"/>
                <w:i/>
                <w:sz w:val="18"/>
                <w:color w:val="336699"/>
              </w:rPr>
              <w:t xml:space="preserve">📷  Picture To be Uploaded</w:t>
            </w:r>
          </w:p>
          <w:p w14:paraId="7A3FBE14">
            <w:pPr>
              <w:spacing w:after="0" w:line="240" w:lineRule="auto"/>
            </w:pPr>
            <w:r>
              <w:rPr>
                <w:rFonts w:ascii="Arial" w:hAnsi="Arial"/>
                <w:b w:val="0"/>
                <w:sz w:val="19"/>
              </w:rPr>
              <w:t>getPlayerRow()==2, getPlayerCol()==2 after restartLevel().</w:t>
            </w:r>
          </w:p>
        </w:tc>
        <w:tc>
          <w:tcPr>
            <w:tcW w:w="1008" w:type="dxa"/>
            <w:vAlign w:val="center"/>
          </w:tcPr>
          <w:p w14:paraId="2E8CDC2C">
            <w:pPr>
              <w:spacing w:after="0" w:line="240" w:lineRule="auto"/>
            </w:pPr>
            <w:r>
              <w:rPr>
                <w:rFonts w:ascii="Arial" w:hAnsi="Arial"/>
                <w:b w:val="0"/>
                <w:sz w:val="19"/>
              </w:rPr>
              <w:t>✅ Pass</w:t>
            </w:r>
          </w:p>
        </w:tc>
      </w:tr>
      <w:tr w14:paraId="0F129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vAlign w:val="center"/>
          </w:tcPr>
          <w:p w14:paraId="2480C326">
            <w:pPr>
              <w:spacing w:after="0" w:line="240" w:lineRule="auto"/>
            </w:pPr>
            <w:r>
              <w:rPr>
                <w:rFonts w:ascii="Arial" w:hAnsi="Arial"/>
                <w:b/>
                <w:sz w:val="19"/>
              </w:rPr>
              <w:t>T07b</w:t>
            </w:r>
          </w:p>
        </w:tc>
        <w:tc>
          <w:tcPr>
            <w:tcW w:w="2304" w:type="dxa"/>
            <w:vAlign w:val="center"/>
          </w:tcPr>
          <w:p w14:paraId="6EE92E26">
            <w:pPr>
              <w:spacing w:after="0" w:line="240" w:lineRule="auto"/>
            </w:pPr>
            <w:r>
              <w:rPr>
                <w:rFonts w:ascii="Arial" w:hAnsi="Arial"/>
                <w:b w:val="0"/>
                <w:sz w:val="19"/>
              </w:rPr>
              <w:t>Push crate to (1,3) then press R</w:t>
            </w:r>
          </w:p>
        </w:tc>
        <w:tc>
          <w:tcPr>
            <w:tcW w:w="2880" w:type="dxa"/>
            <w:vAlign w:val="center"/>
          </w:tcPr>
          <w:p w14:paraId="6C08ED54">
            <w:pPr>
              <w:spacing w:after="0" w:line="240" w:lineRule="auto"/>
            </w:pPr>
            <w:r>
              <w:rPr>
                <w:rFonts w:ascii="Arial" w:hAnsi="Arial"/>
                <w:b w:val="0"/>
                <w:sz w:val="19"/>
              </w:rPr>
              <w:t>Crate back at (2,3); (1,3) is FLOOR.</w:t>
            </w:r>
          </w:p>
        </w:tc>
        <w:tc>
          <w:tcPr>
            <w:tcW w:w="2880" w:type="dxa"/>
            <w:vAlign w:val="center"/>
          </w:tcPr>
          <w:p>
            <w:pPr>
              <w:spacing w:after="60" w:line="240" w:lineRule="auto"/>
              <w:shd w:val="clear" w:color="auto" w:fill="D6EEF8"/>
            </w:pPr>
            <w:r>
              <w:rPr>
                <w:rFonts w:ascii="Arial" w:hAnsi="Arial"/>
                <w:b w:val="0"/>
                <w:i/>
                <w:sz w:val="18"/>
                <w:color w:val="336699"/>
              </w:rPr>
              <w:t xml:space="preserve">📷  Picture To be Uploaded</w:t>
            </w:r>
          </w:p>
          <w:p w14:paraId="4D3687A7">
            <w:pPr>
              <w:spacing w:after="0" w:line="240" w:lineRule="auto"/>
            </w:pPr>
            <w:r>
              <w:rPr>
                <w:rFonts w:ascii="Arial" w:hAnsi="Arial"/>
                <w:b w:val="0"/>
                <w:sz w:val="19"/>
              </w:rPr>
              <w:t>getCell(2,3)==CRATE. getCell(1,3)==FLOOR.</w:t>
            </w:r>
          </w:p>
        </w:tc>
        <w:tc>
          <w:tcPr>
            <w:tcW w:w="1008" w:type="dxa"/>
            <w:vAlign w:val="center"/>
          </w:tcPr>
          <w:p w14:paraId="0E9AFF87">
            <w:pPr>
              <w:spacing w:after="0" w:line="240" w:lineRule="auto"/>
            </w:pPr>
            <w:r>
              <w:rPr>
                <w:rFonts w:ascii="Arial" w:hAnsi="Arial"/>
                <w:b w:val="0"/>
                <w:sz w:val="19"/>
              </w:rPr>
              <w:t>✅ Pass</w:t>
            </w:r>
          </w:p>
        </w:tc>
      </w:tr>
    </w:tbl>
    <w:p w14:paraId="6B92B3A3"/>
    <w:p w14:paraId="18AD9FF4">
      <w:pPr>
        <w:pStyle w:val="4"/>
      </w:pPr>
      <w:r>
        <w:rPr>
          <w:rFonts w:ascii="Arial" w:hAnsi="Arial"/>
        </w:rPr>
        <w:t>Category 4: Level Navigation</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5"/>
        <w:gridCol w:w="2269"/>
        <w:gridCol w:w="2855"/>
        <w:gridCol w:w="2855"/>
        <w:gridCol w:w="998"/>
      </w:tblGrid>
      <w:tr w14:paraId="3CD3B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shd w:val="clear" w:color="auto" w:fill="2E4057"/>
            <w:vAlign w:val="center"/>
          </w:tcPr>
          <w:p w14:paraId="36B538EA">
            <w:pPr>
              <w:spacing w:after="0" w:line="240" w:lineRule="auto"/>
              <w:jc w:val="center"/>
            </w:pPr>
            <w:r>
              <w:rPr>
                <w:rFonts w:ascii="Arial" w:hAnsi="Arial"/>
                <w:b/>
                <w:color w:val="FFFFFF"/>
                <w:sz w:val="20"/>
              </w:rPr>
              <w:t>No.</w:t>
            </w:r>
          </w:p>
        </w:tc>
        <w:tc>
          <w:tcPr>
            <w:tcW w:w="2304" w:type="dxa"/>
            <w:shd w:val="clear" w:color="auto" w:fill="2E4057"/>
            <w:vAlign w:val="center"/>
          </w:tcPr>
          <w:p w14:paraId="1D65B998">
            <w:pPr>
              <w:spacing w:after="0" w:line="240" w:lineRule="auto"/>
              <w:jc w:val="center"/>
            </w:pPr>
            <w:r>
              <w:rPr>
                <w:rFonts w:ascii="Arial" w:hAnsi="Arial"/>
                <w:b/>
                <w:color w:val="FFFFFF"/>
                <w:sz w:val="20"/>
              </w:rPr>
              <w:t>Action</w:t>
            </w:r>
          </w:p>
        </w:tc>
        <w:tc>
          <w:tcPr>
            <w:tcW w:w="2880" w:type="dxa"/>
            <w:shd w:val="clear" w:color="auto" w:fill="2E4057"/>
            <w:vAlign w:val="center"/>
          </w:tcPr>
          <w:p w14:paraId="4E0EFCA2">
            <w:pPr>
              <w:spacing w:after="0" w:line="240" w:lineRule="auto"/>
              <w:jc w:val="center"/>
            </w:pPr>
            <w:r>
              <w:rPr>
                <w:rFonts w:ascii="Arial" w:hAnsi="Arial"/>
                <w:b/>
                <w:color w:val="FFFFFF"/>
                <w:sz w:val="20"/>
              </w:rPr>
              <w:t>Expected Result</w:t>
            </w:r>
          </w:p>
        </w:tc>
        <w:tc>
          <w:tcPr>
            <w:tcW w:w="2880" w:type="dxa"/>
            <w:shd w:val="clear" w:color="auto" w:fill="2E4057"/>
            <w:vAlign w:val="center"/>
          </w:tcPr>
          <w:p w14:paraId="488BFD62">
            <w:pPr>
              <w:spacing w:after="0" w:line="240" w:lineRule="auto"/>
              <w:jc w:val="center"/>
            </w:pPr>
            <w:r>
              <w:rPr>
                <w:rFonts w:ascii="Arial" w:hAnsi="Arial"/>
                <w:b/>
                <w:color w:val="FFFFFF"/>
                <w:sz w:val="20"/>
              </w:rPr>
              <w:t>Actual Result</w:t>
            </w:r>
          </w:p>
        </w:tc>
        <w:tc>
          <w:tcPr>
            <w:tcW w:w="1008" w:type="dxa"/>
            <w:shd w:val="clear" w:color="auto" w:fill="2E4057"/>
            <w:vAlign w:val="center"/>
          </w:tcPr>
          <w:p w14:paraId="14AFCF51">
            <w:pPr>
              <w:spacing w:after="0" w:line="240" w:lineRule="auto"/>
              <w:jc w:val="center"/>
            </w:pPr>
            <w:r>
              <w:rPr>
                <w:rFonts w:ascii="Arial" w:hAnsi="Arial"/>
                <w:b/>
                <w:color w:val="FFFFFF"/>
                <w:sz w:val="20"/>
              </w:rPr>
              <w:t>Pass / Fail</w:t>
            </w:r>
          </w:p>
        </w:tc>
      </w:tr>
      <w:tr w14:paraId="6E757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vAlign w:val="center"/>
          </w:tcPr>
          <w:p w14:paraId="73895BCE">
            <w:pPr>
              <w:spacing w:after="0" w:line="240" w:lineRule="auto"/>
            </w:pPr>
            <w:r>
              <w:rPr>
                <w:rFonts w:ascii="Arial" w:hAnsi="Arial"/>
                <w:b/>
                <w:sz w:val="19"/>
              </w:rPr>
              <w:t>T08</w:t>
            </w:r>
          </w:p>
        </w:tc>
        <w:tc>
          <w:tcPr>
            <w:tcW w:w="2304" w:type="dxa"/>
            <w:vAlign w:val="center"/>
          </w:tcPr>
          <w:p w14:paraId="352F6493">
            <w:pPr>
              <w:spacing w:after="0" w:line="240" w:lineRule="auto"/>
            </w:pPr>
            <w:r>
              <w:rPr>
                <w:rFonts w:ascii="Arial" w:hAnsi="Arial"/>
                <w:b w:val="0"/>
                <w:sz w:val="19"/>
              </w:rPr>
              <w:t>Press N after completing Level 1</w:t>
            </w:r>
          </w:p>
        </w:tc>
        <w:tc>
          <w:tcPr>
            <w:tcW w:w="2880" w:type="dxa"/>
            <w:vAlign w:val="center"/>
          </w:tcPr>
          <w:p w14:paraId="3729467F">
            <w:pPr>
              <w:spacing w:after="0" w:line="240" w:lineRule="auto"/>
            </w:pPr>
            <w:r>
              <w:rPr>
                <w:rFonts w:ascii="Arial" w:hAnsi="Arial"/>
                <w:b w:val="0"/>
                <w:sz w:val="19"/>
              </w:rPr>
              <w:t>Level 2 loads, window title updates to "Level 2 [Medium]".</w:t>
            </w:r>
          </w:p>
        </w:tc>
        <w:tc>
          <w:tcPr>
            <w:tcW w:w="2880" w:type="dxa"/>
            <w:vAlign w:val="center"/>
          </w:tcPr>
          <w:p>
            <w:pPr>
              <w:spacing w:after="60" w:line="240" w:lineRule="auto"/>
              <w:shd w:val="clear" w:color="auto" w:fill="D6EEF8"/>
            </w:pPr>
            <w:r>
              <w:rPr>
                <w:rFonts w:ascii="Arial" w:hAnsi="Arial"/>
                <w:b w:val="0"/>
                <w:i/>
                <w:sz w:val="18"/>
                <w:color w:val="336699"/>
              </w:rPr>
              <w:t xml:space="preserve">📷  Picture To be Uploaded</w:t>
            </w:r>
          </w:p>
          <w:p w14:paraId="7840317B">
            <w:pPr>
              <w:spacing w:after="0" w:line="240" w:lineRule="auto"/>
            </w:pPr>
            <w:r>
              <w:rPr>
                <w:rFonts w:ascii="Arial" w:hAnsi="Arial"/>
                <w:b w:val="0"/>
                <w:sz w:val="19"/>
              </w:rPr>
              <w:t>Level 2 map (8×8) loaded. Title updated correctly.</w:t>
            </w:r>
          </w:p>
        </w:tc>
        <w:tc>
          <w:tcPr>
            <w:tcW w:w="1008" w:type="dxa"/>
            <w:vAlign w:val="center"/>
          </w:tcPr>
          <w:p w14:paraId="05490EFE">
            <w:pPr>
              <w:spacing w:after="0" w:line="240" w:lineRule="auto"/>
            </w:pPr>
            <w:r>
              <w:rPr>
                <w:rFonts w:ascii="Arial" w:hAnsi="Arial"/>
                <w:b w:val="0"/>
                <w:sz w:val="19"/>
              </w:rPr>
              <w:t>✅ Pass</w:t>
            </w:r>
          </w:p>
        </w:tc>
      </w:tr>
      <w:tr w14:paraId="3754D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vAlign w:val="center"/>
          </w:tcPr>
          <w:p w14:paraId="06F1D19E">
            <w:pPr>
              <w:spacing w:after="0" w:line="240" w:lineRule="auto"/>
            </w:pPr>
            <w:r>
              <w:rPr>
                <w:rFonts w:ascii="Arial" w:hAnsi="Arial"/>
                <w:b/>
                <w:sz w:val="19"/>
              </w:rPr>
              <w:t>T09</w:t>
            </w:r>
          </w:p>
        </w:tc>
        <w:tc>
          <w:tcPr>
            <w:tcW w:w="2304" w:type="dxa"/>
            <w:vAlign w:val="center"/>
          </w:tcPr>
          <w:p w14:paraId="60CFA7A0">
            <w:pPr>
              <w:spacing w:after="0" w:line="240" w:lineRule="auto"/>
            </w:pPr>
            <w:r>
              <w:rPr>
                <w:rFonts w:ascii="Arial" w:hAnsi="Arial"/>
                <w:b w:val="0"/>
                <w:sz w:val="19"/>
              </w:rPr>
              <w:t>Press P on Level 2</w:t>
            </w:r>
          </w:p>
        </w:tc>
        <w:tc>
          <w:tcPr>
            <w:tcW w:w="2880" w:type="dxa"/>
            <w:vAlign w:val="center"/>
          </w:tcPr>
          <w:p w14:paraId="43863D59">
            <w:pPr>
              <w:spacing w:after="0" w:line="240" w:lineRule="auto"/>
            </w:pPr>
            <w:r>
              <w:rPr>
                <w:rFonts w:ascii="Arial" w:hAnsi="Arial"/>
                <w:b w:val="0"/>
                <w:sz w:val="19"/>
              </w:rPr>
              <w:t>Level 1 reloads.</w:t>
            </w:r>
          </w:p>
        </w:tc>
        <w:tc>
          <w:tcPr>
            <w:tcW w:w="2880" w:type="dxa"/>
            <w:vAlign w:val="center"/>
          </w:tcPr>
          <w:p>
            <w:pPr>
              <w:spacing w:after="60" w:line="240" w:lineRule="auto"/>
              <w:shd w:val="clear" w:color="auto" w:fill="D6EEF8"/>
            </w:pPr>
            <w:r>
              <w:rPr>
                <w:rFonts w:ascii="Arial" w:hAnsi="Arial"/>
                <w:b w:val="0"/>
                <w:i/>
                <w:sz w:val="18"/>
                <w:color w:val="336699"/>
              </w:rPr>
              <w:t xml:space="preserve">📷  Picture To be Uploaded</w:t>
            </w:r>
          </w:p>
          <w:p w14:paraId="47EE53D0">
            <w:pPr>
              <w:spacing w:after="0" w:line="240" w:lineRule="auto"/>
            </w:pPr>
            <w:r>
              <w:rPr>
                <w:rFonts w:ascii="Arial" w:hAnsi="Arial"/>
                <w:b w:val="0"/>
                <w:sz w:val="19"/>
              </w:rPr>
              <w:t>Level 1 map restored. Title reverts to "Level 1 [Easy]".</w:t>
            </w:r>
          </w:p>
        </w:tc>
        <w:tc>
          <w:tcPr>
            <w:tcW w:w="1008" w:type="dxa"/>
            <w:vAlign w:val="center"/>
          </w:tcPr>
          <w:p w14:paraId="4FCD37C9">
            <w:pPr>
              <w:spacing w:after="0" w:line="240" w:lineRule="auto"/>
            </w:pPr>
            <w:r>
              <w:rPr>
                <w:rFonts w:ascii="Arial" w:hAnsi="Arial"/>
                <w:b w:val="0"/>
                <w:sz w:val="19"/>
              </w:rPr>
              <w:t>✅ Pass</w:t>
            </w:r>
          </w:p>
        </w:tc>
      </w:tr>
      <w:tr w14:paraId="4378A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vAlign w:val="center"/>
          </w:tcPr>
          <w:p w14:paraId="5D5D295D">
            <w:pPr>
              <w:spacing w:after="0" w:line="240" w:lineRule="auto"/>
            </w:pPr>
            <w:r>
              <w:rPr>
                <w:rFonts w:ascii="Arial" w:hAnsi="Arial"/>
                <w:b/>
                <w:sz w:val="19"/>
              </w:rPr>
              <w:t>T10</w:t>
            </w:r>
          </w:p>
        </w:tc>
        <w:tc>
          <w:tcPr>
            <w:tcW w:w="2304" w:type="dxa"/>
            <w:vAlign w:val="center"/>
          </w:tcPr>
          <w:p w14:paraId="70635015">
            <w:pPr>
              <w:spacing w:after="0" w:line="240" w:lineRule="auto"/>
            </w:pPr>
            <w:r>
              <w:rPr>
                <w:rFonts w:ascii="Arial" w:hAnsi="Arial"/>
                <w:b w:val="0"/>
                <w:sz w:val="19"/>
              </w:rPr>
              <w:t>Press P on Level 1 (boundary: no previous level)</w:t>
            </w:r>
          </w:p>
        </w:tc>
        <w:tc>
          <w:tcPr>
            <w:tcW w:w="2880" w:type="dxa"/>
            <w:vAlign w:val="center"/>
          </w:tcPr>
          <w:p w14:paraId="5BACC5DA">
            <w:pPr>
              <w:spacing w:after="0" w:line="240" w:lineRule="auto"/>
            </w:pPr>
            <w:r>
              <w:rPr>
                <w:rFonts w:ascii="Arial" w:hAnsi="Arial"/>
                <w:b w:val="0"/>
                <w:sz w:val="19"/>
              </w:rPr>
              <w:t>Nothing changes.</w:t>
            </w:r>
          </w:p>
        </w:tc>
        <w:tc>
          <w:tcPr>
            <w:tcW w:w="2880" w:type="dxa"/>
            <w:vAlign w:val="center"/>
          </w:tcPr>
          <w:p>
            <w:pPr>
              <w:spacing w:after="60" w:line="240" w:lineRule="auto"/>
              <w:shd w:val="clear" w:color="auto" w:fill="D6EEF8"/>
            </w:pPr>
            <w:r>
              <w:rPr>
                <w:rFonts w:ascii="Arial" w:hAnsi="Arial"/>
                <w:b w:val="0"/>
                <w:i/>
                <w:sz w:val="18"/>
                <w:color w:val="336699"/>
              </w:rPr>
              <w:t xml:space="preserve">📷  Picture To be Uploaded</w:t>
            </w:r>
          </w:p>
          <w:p w14:paraId="09088673">
            <w:pPr>
              <w:spacing w:after="0" w:line="240" w:lineRule="auto"/>
            </w:pPr>
            <w:r>
              <w:rPr>
                <w:rFonts w:ascii="Arial" w:hAnsi="Arial"/>
                <w:b w:val="0"/>
                <w:sz w:val="19"/>
              </w:rPr>
              <w:t>hasPrevious() returns false; currentIndex stays 0. No crash.</w:t>
            </w:r>
          </w:p>
        </w:tc>
        <w:tc>
          <w:tcPr>
            <w:tcW w:w="1008" w:type="dxa"/>
            <w:vAlign w:val="center"/>
          </w:tcPr>
          <w:p w14:paraId="6A26FD65">
            <w:pPr>
              <w:spacing w:after="0" w:line="240" w:lineRule="auto"/>
            </w:pPr>
            <w:r>
              <w:rPr>
                <w:rFonts w:ascii="Arial" w:hAnsi="Arial"/>
                <w:b w:val="0"/>
                <w:sz w:val="19"/>
              </w:rPr>
              <w:t>✅ Pass</w:t>
            </w:r>
          </w:p>
        </w:tc>
      </w:tr>
      <w:tr w14:paraId="325BA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vAlign w:val="center"/>
          </w:tcPr>
          <w:p w14:paraId="54269826">
            <w:pPr>
              <w:spacing w:after="0" w:line="240" w:lineRule="auto"/>
            </w:pPr>
            <w:r>
              <w:rPr>
                <w:rFonts w:ascii="Arial" w:hAnsi="Arial"/>
                <w:b/>
                <w:sz w:val="19"/>
              </w:rPr>
              <w:t>T11</w:t>
            </w:r>
          </w:p>
        </w:tc>
        <w:tc>
          <w:tcPr>
            <w:tcW w:w="2304" w:type="dxa"/>
            <w:vAlign w:val="center"/>
          </w:tcPr>
          <w:p w14:paraId="0FB3C68B">
            <w:pPr>
              <w:spacing w:after="0" w:line="240" w:lineRule="auto"/>
            </w:pPr>
            <w:r>
              <w:rPr>
                <w:rFonts w:ascii="Arial" w:hAnsi="Arial"/>
                <w:b w:val="0"/>
                <w:sz w:val="19"/>
              </w:rPr>
              <w:t>Complete all 5 levels</w:t>
            </w:r>
          </w:p>
        </w:tc>
        <w:tc>
          <w:tcPr>
            <w:tcW w:w="2880" w:type="dxa"/>
            <w:vAlign w:val="center"/>
          </w:tcPr>
          <w:p w14:paraId="225C2BFE">
            <w:pPr>
              <w:spacing w:after="0" w:line="240" w:lineRule="auto"/>
            </w:pPr>
            <w:r>
              <w:rPr>
                <w:rFonts w:ascii="Arial" w:hAnsi="Arial"/>
                <w:b w:val="0"/>
                <w:sz w:val="19"/>
              </w:rPr>
              <w:t>isAllLevelsComplete() returns true; win message shown.</w:t>
            </w:r>
          </w:p>
        </w:tc>
        <w:tc>
          <w:tcPr>
            <w:tcW w:w="2880" w:type="dxa"/>
            <w:vAlign w:val="center"/>
          </w:tcPr>
          <w:p>
            <w:pPr>
              <w:spacing w:after="60" w:line="240" w:lineRule="auto"/>
              <w:shd w:val="clear" w:color="auto" w:fill="D6EEF8"/>
            </w:pPr>
            <w:r>
              <w:rPr>
                <w:rFonts w:ascii="Arial" w:hAnsi="Arial"/>
                <w:b w:val="0"/>
                <w:i/>
                <w:sz w:val="18"/>
                <w:color w:val="336699"/>
              </w:rPr>
              <w:t xml:space="preserve">📷  Picture To be Uploaded</w:t>
            </w:r>
          </w:p>
          <w:p w14:paraId="5CFE4839">
            <w:pPr>
              <w:spacing w:after="0" w:line="240" w:lineRule="auto"/>
            </w:pPr>
            <w:r>
              <w:rPr>
                <w:rFonts w:ascii="Arial" w:hAnsi="Arial"/>
                <w:b w:val="0"/>
                <w:sz w:val="19"/>
              </w:rPr>
              <w:t>isAllLevelsComplete() true after Level 5 is won. "You Won!" overlay rendered.</w:t>
            </w:r>
          </w:p>
        </w:tc>
        <w:tc>
          <w:tcPr>
            <w:tcW w:w="1008" w:type="dxa"/>
            <w:vAlign w:val="center"/>
          </w:tcPr>
          <w:p w14:paraId="5085C722">
            <w:pPr>
              <w:spacing w:after="0" w:line="240" w:lineRule="auto"/>
            </w:pPr>
            <w:r>
              <w:rPr>
                <w:rFonts w:ascii="Arial" w:hAnsi="Arial"/>
                <w:b w:val="0"/>
                <w:sz w:val="19"/>
              </w:rPr>
              <w:t>✅ Pass</w:t>
            </w:r>
          </w:p>
        </w:tc>
      </w:tr>
      <w:tr w14:paraId="6967F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vAlign w:val="center"/>
          </w:tcPr>
          <w:p w14:paraId="7BD136D3">
            <w:pPr>
              <w:spacing w:after="0" w:line="240" w:lineRule="auto"/>
            </w:pPr>
            <w:r>
              <w:rPr>
                <w:rFonts w:ascii="Arial" w:hAnsi="Arial"/>
                <w:b/>
                <w:sz w:val="19"/>
              </w:rPr>
              <w:t>T12</w:t>
            </w:r>
          </w:p>
        </w:tc>
        <w:tc>
          <w:tcPr>
            <w:tcW w:w="2304" w:type="dxa"/>
            <w:vAlign w:val="center"/>
          </w:tcPr>
          <w:p w14:paraId="66A1B8A7">
            <w:pPr>
              <w:spacing w:after="0" w:line="240" w:lineRule="auto"/>
            </w:pPr>
            <w:r>
              <w:rPr>
                <w:rFonts w:ascii="Arial" w:hAnsi="Arial"/>
                <w:b w:val="0"/>
                <w:sz w:val="19"/>
              </w:rPr>
              <w:t>Attempt move after level complete</w:t>
            </w:r>
          </w:p>
        </w:tc>
        <w:tc>
          <w:tcPr>
            <w:tcW w:w="2880" w:type="dxa"/>
            <w:vAlign w:val="center"/>
          </w:tcPr>
          <w:p w14:paraId="59F72073">
            <w:pPr>
              <w:spacing w:after="0" w:line="240" w:lineRule="auto"/>
            </w:pPr>
            <w:r>
              <w:rPr>
                <w:rFonts w:ascii="Arial" w:hAnsi="Arial"/>
                <w:b w:val="0"/>
                <w:sz w:val="19"/>
              </w:rPr>
              <w:t>Board state unchanged.</w:t>
            </w:r>
          </w:p>
        </w:tc>
        <w:tc>
          <w:tcPr>
            <w:tcW w:w="2880" w:type="dxa"/>
            <w:vAlign w:val="center"/>
          </w:tcPr>
          <w:p>
            <w:pPr>
              <w:spacing w:after="60" w:line="240" w:lineRule="auto"/>
              <w:shd w:val="clear" w:color="auto" w:fill="D6EEF8"/>
            </w:pPr>
            <w:r>
              <w:rPr>
                <w:rFonts w:ascii="Arial" w:hAnsi="Arial"/>
                <w:b w:val="0"/>
                <w:i/>
                <w:sz w:val="18"/>
                <w:color w:val="336699"/>
              </w:rPr>
              <w:t xml:space="preserve">📷  Picture To be Uploaded</w:t>
            </w:r>
          </w:p>
          <w:p w14:paraId="29120710">
            <w:pPr>
              <w:spacing w:after="0" w:line="240" w:lineRule="auto"/>
            </w:pPr>
            <w:r>
              <w:rPr>
                <w:rFonts w:ascii="Arial" w:hAnsi="Arial"/>
                <w:b w:val="0"/>
                <w:sz w:val="19"/>
              </w:rPr>
              <w:t>move() returns immediately. No state change observed.</w:t>
            </w:r>
          </w:p>
        </w:tc>
        <w:tc>
          <w:tcPr>
            <w:tcW w:w="1008" w:type="dxa"/>
            <w:vAlign w:val="center"/>
          </w:tcPr>
          <w:p w14:paraId="319C5464">
            <w:pPr>
              <w:spacing w:after="0" w:line="240" w:lineRule="auto"/>
            </w:pPr>
            <w:r>
              <w:rPr>
                <w:rFonts w:ascii="Arial" w:hAnsi="Arial"/>
                <w:b w:val="0"/>
                <w:sz w:val="19"/>
              </w:rPr>
              <w:t>✅ Pass</w:t>
            </w:r>
          </w:p>
        </w:tc>
      </w:tr>
    </w:tbl>
    <w:p w14:paraId="6B14F705">
      <w:pPr>
        <w:pStyle w:val="4"/>
      </w:pPr>
      <w:r>
        <w:rPr>
          <w:rFonts w:ascii="Arial" w:hAnsi="Arial"/>
        </w:rPr>
        <w:t>Category 5: Complexity Scoring</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4"/>
        <w:gridCol w:w="3638"/>
        <w:gridCol w:w="2616"/>
        <w:gridCol w:w="1933"/>
        <w:gridCol w:w="841"/>
      </w:tblGrid>
      <w:tr w14:paraId="0B317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shd w:val="clear" w:color="auto" w:fill="2E4057"/>
            <w:vAlign w:val="center"/>
          </w:tcPr>
          <w:p w14:paraId="27625F35">
            <w:pPr>
              <w:spacing w:after="0" w:line="240" w:lineRule="auto"/>
              <w:jc w:val="center"/>
            </w:pPr>
            <w:r>
              <w:rPr>
                <w:rFonts w:ascii="Arial" w:hAnsi="Arial"/>
                <w:b/>
                <w:color w:val="FFFFFF"/>
                <w:sz w:val="20"/>
              </w:rPr>
              <w:t>No.</w:t>
            </w:r>
          </w:p>
        </w:tc>
        <w:tc>
          <w:tcPr>
            <w:tcW w:w="2304" w:type="dxa"/>
            <w:shd w:val="clear" w:color="auto" w:fill="2E4057"/>
            <w:vAlign w:val="center"/>
          </w:tcPr>
          <w:p w14:paraId="3D1C14F7">
            <w:pPr>
              <w:spacing w:after="0" w:line="240" w:lineRule="auto"/>
              <w:jc w:val="center"/>
            </w:pPr>
            <w:r>
              <w:rPr>
                <w:rFonts w:ascii="Arial" w:hAnsi="Arial"/>
                <w:b/>
                <w:color w:val="FFFFFF"/>
                <w:sz w:val="20"/>
              </w:rPr>
              <w:t>Action</w:t>
            </w:r>
          </w:p>
        </w:tc>
        <w:tc>
          <w:tcPr>
            <w:tcW w:w="2880" w:type="dxa"/>
            <w:shd w:val="clear" w:color="auto" w:fill="2E4057"/>
            <w:vAlign w:val="center"/>
          </w:tcPr>
          <w:p w14:paraId="4E01C026">
            <w:pPr>
              <w:spacing w:after="0" w:line="240" w:lineRule="auto"/>
              <w:jc w:val="center"/>
            </w:pPr>
            <w:r>
              <w:rPr>
                <w:rFonts w:ascii="Arial" w:hAnsi="Arial"/>
                <w:b/>
                <w:color w:val="FFFFFF"/>
                <w:sz w:val="20"/>
              </w:rPr>
              <w:t>Expected Result</w:t>
            </w:r>
          </w:p>
        </w:tc>
        <w:tc>
          <w:tcPr>
            <w:tcW w:w="2880" w:type="dxa"/>
            <w:shd w:val="clear" w:color="auto" w:fill="2E4057"/>
            <w:vAlign w:val="center"/>
          </w:tcPr>
          <w:p w14:paraId="594C1954">
            <w:pPr>
              <w:spacing w:after="0" w:line="240" w:lineRule="auto"/>
              <w:jc w:val="center"/>
            </w:pPr>
            <w:r>
              <w:rPr>
                <w:rFonts w:ascii="Arial" w:hAnsi="Arial"/>
                <w:b/>
                <w:color w:val="FFFFFF"/>
                <w:sz w:val="20"/>
              </w:rPr>
              <w:t>Actual Result</w:t>
            </w:r>
          </w:p>
        </w:tc>
        <w:tc>
          <w:tcPr>
            <w:tcW w:w="1008" w:type="dxa"/>
            <w:shd w:val="clear" w:color="auto" w:fill="2E4057"/>
            <w:vAlign w:val="center"/>
          </w:tcPr>
          <w:p w14:paraId="3F983D9E">
            <w:pPr>
              <w:spacing w:after="0" w:line="240" w:lineRule="auto"/>
              <w:jc w:val="center"/>
            </w:pPr>
            <w:r>
              <w:rPr>
                <w:rFonts w:ascii="Arial" w:hAnsi="Arial"/>
                <w:b/>
                <w:color w:val="FFFFFF"/>
                <w:sz w:val="20"/>
              </w:rPr>
              <w:t>Pass / Fail</w:t>
            </w:r>
          </w:p>
        </w:tc>
      </w:tr>
      <w:tr w14:paraId="30E5A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vAlign w:val="center"/>
          </w:tcPr>
          <w:p w14:paraId="51F075DA">
            <w:pPr>
              <w:spacing w:after="0" w:line="240" w:lineRule="auto"/>
            </w:pPr>
            <w:r>
              <w:rPr>
                <w:rFonts w:ascii="Arial" w:hAnsi="Arial"/>
                <w:b/>
                <w:sz w:val="19"/>
              </w:rPr>
              <w:t>T13</w:t>
            </w:r>
          </w:p>
        </w:tc>
        <w:tc>
          <w:tcPr>
            <w:tcW w:w="2304" w:type="dxa"/>
            <w:vAlign w:val="center"/>
          </w:tcPr>
          <w:p w14:paraId="10E96E90">
            <w:pPr>
              <w:spacing w:after="0" w:line="240" w:lineRule="auto"/>
            </w:pPr>
            <w:r>
              <w:rPr>
                <w:rFonts w:ascii="Arial" w:hAnsi="Arial"/>
                <w:b w:val="0"/>
                <w:sz w:val="19"/>
              </w:rPr>
              <w:t>Call ComplexityCalculator.getDifficultyLabel() for Level 1</w:t>
            </w:r>
          </w:p>
        </w:tc>
        <w:tc>
          <w:tcPr>
            <w:tcW w:w="2880" w:type="dxa"/>
            <w:vAlign w:val="center"/>
          </w:tcPr>
          <w:p w14:paraId="5C862911">
            <w:pPr>
              <w:spacing w:after="0" w:line="240" w:lineRule="auto"/>
            </w:pPr>
            <w:r>
              <w:rPr>
                <w:rFonts w:ascii="Arial" w:hAnsi="Arial"/>
                <w:b w:val="0"/>
                <w:sz w:val="19"/>
              </w:rPr>
              <w:t>Returns "Easy" (score ≤ 35).</w:t>
            </w:r>
          </w:p>
        </w:tc>
        <w:tc>
          <w:tcPr>
            <w:tcW w:w="2880" w:type="dxa"/>
            <w:vAlign w:val="center"/>
          </w:tcPr>
          <w:p>
            <w:pPr>
              <w:spacing w:after="60" w:line="240" w:lineRule="auto"/>
              <w:shd w:val="clear" w:color="auto" w:fill="D6EEF8"/>
            </w:pPr>
            <w:r>
              <w:rPr>
                <w:rFonts w:ascii="Arial" w:hAnsi="Arial"/>
                <w:b w:val="0"/>
                <w:i/>
                <w:sz w:val="18"/>
                <w:color w:val="336699"/>
              </w:rPr>
              <w:t xml:space="preserve">📷  Picture To be Uploaded</w:t>
            </w:r>
          </w:p>
          <w:p w14:paraId="0C6D937C">
            <w:pPr>
              <w:spacing w:after="0" w:line="240" w:lineRule="auto"/>
            </w:pPr>
            <w:r>
              <w:rPr>
                <w:rFonts w:ascii="Arial" w:hAnsi="Arial"/>
                <w:b w:val="0"/>
                <w:sz w:val="19"/>
              </w:rPr>
              <w:t>Score computed as ≤ 35. Label "Easy" returned.</w:t>
            </w:r>
          </w:p>
        </w:tc>
        <w:tc>
          <w:tcPr>
            <w:tcW w:w="1008" w:type="dxa"/>
            <w:vAlign w:val="center"/>
          </w:tcPr>
          <w:p w14:paraId="6C0929AA">
            <w:pPr>
              <w:spacing w:after="0" w:line="240" w:lineRule="auto"/>
            </w:pPr>
            <w:r>
              <w:rPr>
                <w:rFonts w:ascii="Arial" w:hAnsi="Arial"/>
                <w:b w:val="0"/>
                <w:sz w:val="19"/>
              </w:rPr>
              <w:t>✅ Pass</w:t>
            </w:r>
          </w:p>
        </w:tc>
      </w:tr>
      <w:tr w14:paraId="5640F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vAlign w:val="center"/>
          </w:tcPr>
          <w:p w14:paraId="536AA4EA">
            <w:pPr>
              <w:spacing w:after="0" w:line="240" w:lineRule="auto"/>
            </w:pPr>
            <w:r>
              <w:rPr>
                <w:rFonts w:ascii="Arial" w:hAnsi="Arial"/>
                <w:b/>
                <w:sz w:val="19"/>
              </w:rPr>
              <w:t>T14</w:t>
            </w:r>
          </w:p>
        </w:tc>
        <w:tc>
          <w:tcPr>
            <w:tcW w:w="2304" w:type="dxa"/>
            <w:vAlign w:val="center"/>
          </w:tcPr>
          <w:p w14:paraId="615F545F">
            <w:pPr>
              <w:spacing w:after="0" w:line="240" w:lineRule="auto"/>
            </w:pPr>
            <w:r>
              <w:rPr>
                <w:rFonts w:ascii="Arial" w:hAnsi="Arial"/>
                <w:b w:val="0"/>
                <w:sz w:val="19"/>
              </w:rPr>
              <w:t>Call getDifficultyLabel() for Level 5</w:t>
            </w:r>
          </w:p>
        </w:tc>
        <w:tc>
          <w:tcPr>
            <w:tcW w:w="2880" w:type="dxa"/>
            <w:vAlign w:val="center"/>
          </w:tcPr>
          <w:p w14:paraId="42C305F8">
            <w:pPr>
              <w:spacing w:after="0" w:line="240" w:lineRule="auto"/>
            </w:pPr>
            <w:r>
              <w:rPr>
                <w:rFonts w:ascii="Arial" w:hAnsi="Arial"/>
                <w:b w:val="0"/>
                <w:sz w:val="19"/>
              </w:rPr>
              <w:t>Returns "Expert" (score &gt; 75).</w:t>
            </w:r>
          </w:p>
        </w:tc>
        <w:tc>
          <w:tcPr>
            <w:tcW w:w="2880" w:type="dxa"/>
            <w:vAlign w:val="center"/>
          </w:tcPr>
          <w:p>
            <w:pPr>
              <w:spacing w:after="60" w:line="240" w:lineRule="auto"/>
              <w:shd w:val="clear" w:color="auto" w:fill="D6EEF8"/>
            </w:pPr>
            <w:r>
              <w:rPr>
                <w:rFonts w:ascii="Arial" w:hAnsi="Arial"/>
                <w:b w:val="0"/>
                <w:i/>
                <w:sz w:val="18"/>
                <w:color w:val="336699"/>
              </w:rPr>
              <w:t xml:space="preserve">📷  Picture To be Uploaded</w:t>
            </w:r>
          </w:p>
          <w:p w14:paraId="7830253B">
            <w:pPr>
              <w:spacing w:after="0" w:line="240" w:lineRule="auto"/>
            </w:pPr>
            <w:r>
              <w:rPr>
                <w:rFonts w:ascii="Arial" w:hAnsi="Arial"/>
                <w:b w:val="0"/>
                <w:sz w:val="19"/>
              </w:rPr>
              <w:t>Score exceeds 75. Label "Expert" returned.</w:t>
            </w:r>
          </w:p>
        </w:tc>
        <w:tc>
          <w:tcPr>
            <w:tcW w:w="1008" w:type="dxa"/>
            <w:vAlign w:val="center"/>
          </w:tcPr>
          <w:p w14:paraId="7C718228">
            <w:pPr>
              <w:spacing w:after="0" w:line="240" w:lineRule="auto"/>
            </w:pPr>
            <w:r>
              <w:rPr>
                <w:rFonts w:ascii="Arial" w:hAnsi="Arial"/>
                <w:b w:val="0"/>
                <w:sz w:val="19"/>
              </w:rPr>
              <w:t>✅ Pass</w:t>
            </w:r>
          </w:p>
        </w:tc>
      </w:tr>
      <w:tr w14:paraId="72AC5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vAlign w:val="center"/>
          </w:tcPr>
          <w:p w14:paraId="69B042DA">
            <w:pPr>
              <w:spacing w:after="0" w:line="240" w:lineRule="auto"/>
            </w:pPr>
            <w:r>
              <w:rPr>
                <w:rFonts w:ascii="Arial" w:hAnsi="Arial"/>
                <w:b/>
                <w:sz w:val="19"/>
              </w:rPr>
              <w:t>T15</w:t>
            </w:r>
          </w:p>
        </w:tc>
        <w:tc>
          <w:tcPr>
            <w:tcW w:w="2304" w:type="dxa"/>
            <w:vAlign w:val="center"/>
          </w:tcPr>
          <w:p w14:paraId="330E65E4">
            <w:pPr>
              <w:spacing w:after="0" w:line="240" w:lineRule="auto"/>
            </w:pPr>
            <w:r>
              <w:rPr>
                <w:rFonts w:ascii="Arial" w:hAnsi="Arial"/>
                <w:b w:val="0"/>
                <w:sz w:val="19"/>
              </w:rPr>
              <w:t>validateBoxGoalParity with 2 boxes / 1 goal</w:t>
            </w:r>
          </w:p>
        </w:tc>
        <w:tc>
          <w:tcPr>
            <w:tcW w:w="2880" w:type="dxa"/>
            <w:vAlign w:val="center"/>
          </w:tcPr>
          <w:p w14:paraId="0CF1E364">
            <w:pPr>
              <w:spacing w:after="0" w:line="240" w:lineRule="auto"/>
            </w:pPr>
            <w:r>
              <w:rPr>
                <w:rFonts w:ascii="Arial" w:hAnsi="Arial"/>
                <w:b w:val="0"/>
                <w:sz w:val="19"/>
              </w:rPr>
              <w:t>IllegalArgumentException thrown, message contains level name.</w:t>
            </w:r>
          </w:p>
        </w:tc>
        <w:tc>
          <w:tcPr>
            <w:tcW w:w="2880" w:type="dxa"/>
            <w:vAlign w:val="center"/>
          </w:tcPr>
          <w:p>
            <w:pPr>
              <w:spacing w:after="60" w:line="240" w:lineRule="auto"/>
              <w:shd w:val="clear" w:color="auto" w:fill="D6EEF8"/>
            </w:pPr>
            <w:r>
              <w:rPr>
                <w:rFonts w:ascii="Arial" w:hAnsi="Arial"/>
                <w:b w:val="0"/>
                <w:i/>
                <w:sz w:val="18"/>
                <w:color w:val="336699"/>
              </w:rPr>
              <w:t xml:space="preserve">📷  Picture To be Uploaded</w:t>
            </w:r>
          </w:p>
          <w:p w14:paraId="1BD22D29">
            <w:pPr>
              <w:spacing w:after="0" w:line="240" w:lineRule="auto"/>
            </w:pPr>
            <w:r>
              <w:rPr>
                <w:rFonts w:ascii="Arial" w:hAnsi="Arial"/>
                <w:b w:val="0"/>
                <w:sz w:val="19"/>
              </w:rPr>
              <w:t>Exception thrown with message "Bad Level has 2 box(es) but 1 goal(s).".</w:t>
            </w:r>
          </w:p>
        </w:tc>
        <w:tc>
          <w:tcPr>
            <w:tcW w:w="1008" w:type="dxa"/>
            <w:vAlign w:val="center"/>
          </w:tcPr>
          <w:p w14:paraId="1421E283">
            <w:pPr>
              <w:spacing w:after="0" w:line="240" w:lineRule="auto"/>
            </w:pPr>
            <w:r>
              <w:rPr>
                <w:rFonts w:ascii="Arial" w:hAnsi="Arial"/>
                <w:b w:val="0"/>
                <w:sz w:val="19"/>
              </w:rPr>
              <w:t>✅ Pass</w:t>
            </w:r>
          </w:p>
        </w:tc>
      </w:tr>
    </w:tbl>
    <w:p>
      <w:pPr>
        <w:pStyle w:val="2"/>
      </w:pPr>
      <w:r>
        <w:rPr>
          <w:rFonts w:ascii="Arial" w:hAnsi="Arial"/>
        </w:rPr>
        <w:t>Error Reproduction Tutorial</w:t>
      </w:r>
    </w:p>
    <w:p>
      <w:pPr>
        <w:spacing w:after="60" w:line="240" w:lineRule="auto"/>
      </w:pPr>
      <w:r>
        <w:rPr>
          <w:rFonts w:ascii="Arial" w:hAnsi="Arial"/>
          <w:b w:val="0"/>
          <w:sz w:val="20"/>
        </w:rPr>
        <w:t xml:space="preserve">This section provides step-by-step instructions for reproducing the test failure identified and fixed during development.</w:t>
      </w:r>
    </w:p>
    <w:p/>
    <w:p>
      <w:pPr>
        <w:pStyle w:val="3"/>
      </w:pPr>
      <w:r>
        <w:rPr>
          <w:rFonts w:ascii="Arial" w:hAnsi="Arial"/>
        </w:rPr>
        <w:t>How to Reproduce: T06 — Crate Pushed Off Board (ArrayIndexOutOfBoundsException)</w:t>
      </w:r>
    </w:p>
    <w:p>
      <w:pPr>
        <w:spacing w:after="60" w:line="240" w:lineRule="auto"/>
      </w:pPr>
      <w:r>
        <w:rPr>
          <w:rFonts w:ascii="Arial" w:hAnsi="Arial"/>
          <w:b w:val="0"/>
          <w:sz w:val="20"/>
        </w:rPr>
        <w:t xml:space="preserve">Pre-condition: Revert the crateTarget guard in GameController.move() to: if (crateTarget == Board.WALL) return;</w:t>
      </w:r>
    </w:p>
    <w:p>
      <w:pPr>
        <w:spacing w:after="60" w:line="240" w:lineRule="auto"/>
      </w:pPr>
      <w:r>
        <w:rPr>
          <w:rFonts w:ascii="Arial" w:hAnsi="Arial"/>
          <w:b/>
          <w:sz w:val="20"/>
        </w:rPr>
        <w:t xml:space="preserve">Steps to Reproduce:</w:t>
      </w:r>
    </w:p>
    <w:p>
      <w:pPr>
        <w:spacing w:after="60" w:line="240" w:lineRule="auto"/>
      </w:pPr>
      <w:r>
        <w:rPr>
          <w:rFonts w:ascii="Arial" w:hAnsi="Arial"/>
          <w:b w:val="0"/>
          <w:sz w:val="20"/>
        </w:rPr>
        <w:t xml:space="preserve">1.  Run the application: ./gradlew run</w:t>
      </w:r>
    </w:p>
    <w:p>
      <w:pPr>
        <w:spacing w:after="60" w:line="240" w:lineRule="auto"/>
      </w:pPr>
      <w:r>
        <w:rPr>
          <w:rFonts w:ascii="Arial" w:hAnsi="Arial"/>
          <w:b w:val="0"/>
          <w:sz w:val="20"/>
        </w:rPr>
        <w:t xml:space="preserve">2.  Level 1 loads. Player is at row 2, col 2.</w:t>
      </w:r>
    </w:p>
    <w:p>
      <w:pPr>
        <w:spacing w:after="60" w:line="240" w:lineRule="auto"/>
      </w:pPr>
      <w:r>
        <w:rPr>
          <w:rFonts w:ascii="Arial" w:hAnsi="Arial"/>
          <w:b w:val="0"/>
          <w:sz w:val="20"/>
        </w:rPr>
        <w:t xml:space="preserve">3.  Press Up → player moves to (1, 2).</w:t>
      </w:r>
    </w:p>
    <w:p>
      <w:pPr>
        <w:spacing w:after="60" w:line="240" w:lineRule="auto"/>
      </w:pPr>
      <w:r>
        <w:rPr>
          <w:rFonts w:ascii="Arial" w:hAnsi="Arial"/>
          <w:b w:val="0"/>
          <w:sz w:val="20"/>
        </w:rPr>
        <w:t xml:space="preserve">4.  Press Right → player moves to (1, 3).</w:t>
      </w:r>
    </w:p>
    <w:p>
      <w:pPr>
        <w:spacing w:after="60" w:line="240" w:lineRule="auto"/>
      </w:pPr>
      <w:r>
        <w:rPr>
          <w:rFonts w:ascii="Arial" w:hAnsi="Arial"/>
          <w:b w:val="0"/>
          <w:sz w:val="20"/>
        </w:rPr>
        <w:t xml:space="preserve">5.  Press Up → crate at (2, 3) pushed to (1, 3). Player at (2, 3).</w:t>
      </w:r>
    </w:p>
    <w:p>
      <w:pPr>
        <w:spacing w:after="60" w:line="240" w:lineRule="auto"/>
      </w:pPr>
      <w:r>
        <w:rPr>
          <w:rFonts w:ascii="Arial" w:hAnsi="Arial"/>
          <w:b w:val="0"/>
          <w:sz w:val="20"/>
        </w:rPr>
        <w:t xml:space="preserve">6.  Press Up again → crate target = row 0 (above wall boundary).</w:t>
      </w:r>
    </w:p>
    <w:p>
      <w:pPr>
        <w:spacing w:after="60" w:line="240" w:lineRule="auto"/>
      </w:pPr>
      <w:r>
        <w:rPr>
          <w:rFonts w:ascii="Arial" w:hAnsi="Arial"/>
          <w:b w:val="0"/>
          <w:sz w:val="20"/>
        </w:rPr>
        <w:t xml:space="preserve">    Fixed: crate stays at (1,3); player stays at (2,3). No crash.</w:t>
      </w:r>
    </w:p>
    <w:p>
      <w:pPr>
        <w:spacing w:after="60" w:line="240" w:lineRule="auto"/>
      </w:pPr>
      <w:r>
        <w:rPr>
          <w:rFonts w:ascii="Arial" w:hAnsi="Arial"/>
          <w:b w:val="0"/>
          <w:sz w:val="20"/>
        </w:rPr>
        <w:t xml:space="preserve">    Buggy: java.lang.ArrayIndexOutOfBoundsException thrown in Board.setCell().</w:t>
      </w:r>
    </w:p>
    <w:p>
      <w:pPr>
        <w:spacing w:after="60" w:line="240" w:lineRule="auto"/>
        <w:shd w:val="clear" w:color="auto" w:fill="D6EEF8"/>
      </w:pPr>
      <w:r>
        <w:rPr>
          <w:rFonts w:ascii="Arial" w:hAnsi="Arial"/>
          <w:b w:val="0"/>
          <w:i/>
          <w:sz w:val="20"/>
          <w:color w:val="336699"/>
        </w:rPr>
        <w:t xml:space="preserve">📷  [Screenshot to be inserted here]</w:t>
      </w:r>
    </w:p>
    <w:p/>
    <w:sectPr>
      <w:pgSz w:w="12240" w:h="15840"/>
      <w:pgMar w:top="1134" w:right="1417"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PMingLiU">
    <w:altName w:val="PMingLiU-ExtB"/>
    <w:panose1 w:val="02020500000000000000"/>
    <w:charset w:val="88"/>
    <w:family w:val="roman"/>
    <w:pitch w:val="default"/>
    <w:sig w:usb0="A00002FF" w:usb1="28CFFCFA" w:usb2="00000016" w:usb3="00000000" w:csb0="0010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細明體">
    <w:altName w:val="PMingLiU-ExtB"/>
    <w:panose1 w:val="02020509000000000000"/>
    <w:charset w:val="88"/>
    <w:family w:val="modern"/>
    <w:pitch w:val="default"/>
    <w:sig w:usb0="A00002FF" w:usb1="28CFFCFA" w:usb2="00000016" w:usb3="00000000" w:csb0="00100001" w:csb1="00000000"/>
  </w:font>
  <w:font w:name="Calibri">
    <w:panose1 w:val="020F0502020204030204"/>
    <w:charset w:val="00"/>
    <w:family w:val="swiss"/>
    <w:pitch w:val="default"/>
    <w:sig w:usb0="E4002EFF" w:usb1="C200247B" w:usb2="00000009" w:usb3="00000000" w:csb0="200001FF" w:csb1="00000000"/>
  </w:font>
  <w:font w:name="PMingLiU">
    <w:altName w:val="宋体"/>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JhengHei">
    <w:panose1 w:val="020B0604030504040204"/>
    <w:charset w:val="88"/>
    <w:family w:val="auto"/>
    <w:pitch w:val="default"/>
    <w:sig w:usb0="000002A7" w:usb1="28CF4400" w:usb2="00000016" w:usb3="00000000" w:csb0="00100009" w:csb1="00000000"/>
  </w:font>
  <w:font w:name="Tahoma">
    <w:panose1 w:val="020B0604030504040204"/>
    <w:charset w:val="00"/>
    <w:family w:val="auto"/>
    <w:pitch w:val="default"/>
    <w:sig w:usb0="E1002EFF" w:usb1="C000605B" w:usb2="00000029" w:usb3="00000000" w:csb0="200101FF" w:csb1="20280000"/>
  </w:font>
  <w:font w:name="PMingLiU-ExtB">
    <w:panose1 w:val="02020500000000000000"/>
    <w:charset w:val="88"/>
    <w:family w:val="auto"/>
    <w:pitch w:val="default"/>
    <w:sig w:usb0="8000002F" w:usb1="02000008" w:usb2="00000000" w:usb3="00000000" w:csb0="00100001" w:csb1="00000000"/>
  </w:font>
  <w:font w:name="Yu Gothic">
    <w:panose1 w:val="020B0400000000000000"/>
    <w:charset w:val="80"/>
    <w:family w:val="auto"/>
    <w:pitch w:val="default"/>
    <w:sig w:usb0="E00002FF" w:usb1="2AC7FDFF" w:usb2="00000016" w:usb3="00000000" w:csb0="2002009F" w:csb1="00000000"/>
  </w:font>
  <w:font w:name="Bahnschrift SemiCondensed">
    <w:panose1 w:val="020B0502040204020203"/>
    <w:charset w:val="00"/>
    <w:family w:val="auto"/>
    <w:pitch w:val="default"/>
    <w:sig w:usb0="A00002C7" w:usb1="00000002"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6"/>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6"/>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num w:numId="1">
    <w:abstractNumId w:val="2"/>
  </w:num>
  <w:num w:numId="2">
    <w:abstractNumId w:val="0"/>
  </w:num>
  <w:num w:numId="3">
    <w:abstractNumId w:val="4"/>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89320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Bullet 3"/>
    <w:basedOn w:val="1"/>
    <w:unhideWhenUsed/>
    <w:qFormat/>
    <w:uiPriority w:val="99"/>
    <w:pPr>
      <w:numPr>
        <w:ilvl w:val="0"/>
        <w:numId w:val="1"/>
      </w:numPr>
      <w:contextualSpacing/>
    </w:pPr>
  </w:style>
  <w:style w:type="paragraph" w:styleId="16">
    <w:name w:val="List Number 3"/>
    <w:basedOn w:val="1"/>
    <w:unhideWhenUsed/>
    <w:qFormat/>
    <w:uiPriority w:val="99"/>
    <w:pPr>
      <w:numPr>
        <w:ilvl w:val="0"/>
        <w:numId w:val="2"/>
      </w:numPr>
      <w:contextualSpacing/>
    </w:pPr>
  </w:style>
  <w:style w:type="paragraph" w:styleId="17">
    <w:name w:val="header"/>
    <w:basedOn w:val="1"/>
    <w:link w:val="135"/>
    <w:unhideWhenUsed/>
    <w:qFormat/>
    <w:uiPriority w:val="99"/>
    <w:pPr>
      <w:tabs>
        <w:tab w:val="center" w:pos="4680"/>
        <w:tab w:val="right" w:pos="9360"/>
      </w:tabs>
      <w:spacing w:after="0" w:line="240" w:lineRule="auto"/>
    </w:pPr>
  </w:style>
  <w:style w:type="paragraph" w:styleId="18">
    <w:name w:val="List 2"/>
    <w:basedOn w:val="1"/>
    <w:unhideWhenUsed/>
    <w:qFormat/>
    <w:uiPriority w:val="99"/>
    <w:pPr>
      <w:ind w:left="720" w:hanging="360"/>
      <w:contextualSpacing/>
    </w:pPr>
  </w:style>
  <w:style w:type="paragraph" w:styleId="19">
    <w:name w:val="List Number"/>
    <w:basedOn w:val="1"/>
    <w:unhideWhenUsed/>
    <w:qFormat/>
    <w:uiPriority w:val="99"/>
    <w:pPr>
      <w:numPr>
        <w:ilvl w:val="0"/>
        <w:numId w:val="3"/>
      </w:numPr>
      <w:contextualSpacing/>
    </w:pPr>
  </w:style>
  <w:style w:type="paragraph" w:styleId="20">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1">
    <w:name w:val="Body Text 2"/>
    <w:basedOn w:val="1"/>
    <w:link w:val="145"/>
    <w:unhideWhenUsed/>
    <w:uiPriority w:val="99"/>
    <w:pPr>
      <w:spacing w:after="120" w:line="480" w:lineRule="auto"/>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4"/>
      </w:numPr>
      <w:contextualSpacing/>
    </w:pPr>
  </w:style>
  <w:style w:type="paragraph" w:styleId="24">
    <w:name w:val="List"/>
    <w:basedOn w:val="1"/>
    <w:unhideWhenUsed/>
    <w:qFormat/>
    <w:uiPriority w:val="99"/>
    <w:pPr>
      <w:ind w:left="360" w:hanging="360"/>
      <w:contextualSpacing/>
    </w:pPr>
  </w:style>
  <w:style w:type="paragraph" w:styleId="25">
    <w:name w:val="List Bullet"/>
    <w:basedOn w:val="1"/>
    <w:unhideWhenUsed/>
    <w:qFormat/>
    <w:uiPriority w:val="99"/>
    <w:pPr>
      <w:numPr>
        <w:ilvl w:val="0"/>
        <w:numId w:val="5"/>
      </w:numPr>
      <w:contextualSpacing/>
    </w:pPr>
  </w:style>
  <w:style w:type="paragraph" w:styleId="26">
    <w:name w:val="List Number 2"/>
    <w:basedOn w:val="1"/>
    <w:unhideWhenUsed/>
    <w:qFormat/>
    <w:uiPriority w:val="99"/>
    <w:pPr>
      <w:numPr>
        <w:ilvl w:val="0"/>
        <w:numId w:val="6"/>
      </w:numPr>
      <w:contextualSpacing/>
    </w:pPr>
  </w:style>
  <w:style w:type="paragraph" w:styleId="27">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9">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30">
    <w:name w:val="Body Text"/>
    <w:basedOn w:val="1"/>
    <w:link w:val="144"/>
    <w:unhideWhenUsed/>
    <w:uiPriority w:val="99"/>
    <w:pPr>
      <w:spacing w:after="120"/>
    </w:pPr>
  </w:style>
  <w:style w:type="paragraph" w:styleId="31">
    <w:name w:val="Body Text 3"/>
    <w:basedOn w:val="1"/>
    <w:link w:val="146"/>
    <w:unhideWhenUsed/>
    <w:qFormat/>
    <w:uiPriority w:val="99"/>
    <w:pPr>
      <w:spacing w:after="120"/>
    </w:pPr>
    <w:rPr>
      <w:sz w:val="16"/>
      <w:szCs w:val="16"/>
    </w:rPr>
  </w:style>
  <w:style w:type="paragraph" w:styleId="32">
    <w:name w:val="footer"/>
    <w:basedOn w:val="1"/>
    <w:link w:val="136"/>
    <w:unhideWhenUsed/>
    <w:qFormat/>
    <w:uiPriority w:val="99"/>
    <w:pPr>
      <w:tabs>
        <w:tab w:val="center" w:pos="4680"/>
        <w:tab w:val="right" w:pos="9360"/>
      </w:tabs>
      <w:spacing w:after="0" w:line="240" w:lineRule="auto"/>
    </w:pPr>
  </w:style>
  <w:style w:type="paragraph" w:styleId="33">
    <w:name w:val="List Continue 3"/>
    <w:basedOn w:val="1"/>
    <w:unhideWhenUsed/>
    <w:qFormat/>
    <w:uiPriority w:val="99"/>
    <w:pPr>
      <w:spacing w:after="120"/>
      <w:ind w:left="1080"/>
      <w:contextualSpacing/>
    </w:pPr>
  </w:style>
  <w:style w:type="paragraph" w:styleId="34">
    <w:name w:val="List 3"/>
    <w:basedOn w:val="1"/>
    <w:unhideWhenUsed/>
    <w:qFormat/>
    <w:uiPriority w:val="99"/>
    <w:pPr>
      <w:ind w:left="1080" w:hanging="360"/>
      <w:contextualSpacing/>
    </w:pPr>
  </w:style>
  <w:style w:type="paragraph" w:styleId="35">
    <w:name w:val="List Continue 2"/>
    <w:basedOn w:val="1"/>
    <w:unhideWhenUsed/>
    <w:qFormat/>
    <w:uiPriority w:val="99"/>
    <w:pPr>
      <w:spacing w:after="120"/>
      <w:ind w:left="720"/>
      <w:contextualSpacing/>
    </w:p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7"/>
    <w:qFormat/>
    <w:uiPriority w:val="99"/>
  </w:style>
  <w:style w:type="character" w:customStyle="1" w:styleId="136">
    <w:name w:val="Footer Char"/>
    <w:basedOn w:val="11"/>
    <w:link w:val="32"/>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2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30"/>
    <w:uiPriority w:val="99"/>
  </w:style>
  <w:style w:type="character" w:customStyle="1" w:styleId="145">
    <w:name w:val="Body Text 2 Char"/>
    <w:basedOn w:val="11"/>
    <w:link w:val="21"/>
    <w:uiPriority w:val="99"/>
  </w:style>
  <w:style w:type="character" w:customStyle="1" w:styleId="146">
    <w:name w:val="Body Text 3 Char"/>
    <w:basedOn w:val="11"/>
    <w:link w:val="31"/>
    <w:qFormat/>
    <w:uiPriority w:val="99"/>
    <w:rPr>
      <w:sz w:val="16"/>
      <w:szCs w:val="16"/>
    </w:rPr>
  </w:style>
  <w:style w:type="character" w:customStyle="1" w:styleId="147">
    <w:name w:val="Macro Text Char"/>
    <w:basedOn w:val="11"/>
    <w:link w:val="20"/>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1957</Words>
  <Characters>11398</Characters>
  <Lines>0</Lines>
  <Paragraphs>0</Paragraphs>
  <TotalTime>3</TotalTime>
  <ScaleCrop>false</ScaleCrop>
  <LinksUpToDate>false</LinksUpToDate>
  <CharactersWithSpaces>15740</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cp:lastModifiedBy>
  <dcterms:modified xsi:type="dcterms:W3CDTF">2026-04-18T11:31:09Z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eyJoZGlkIjoiOGUzOWRlODk3MTM3OGEyYjNhMGRjYzNmZTBhMTVlMDYiLCJ1c2VySWQiOiI4ODE0MDAzOTc0MDg1In0=</vt:lpwstr>
  </property>
  <property fmtid="{D5CDD505-2E9C-101B-9397-08002B2CF9AE}" pid="3" name="KSOProductBuildVer">
    <vt:lpwstr>3076-12.1.0.25830</vt:lpwstr>
  </property>
  <property fmtid="{D5CDD505-2E9C-101B-9397-08002B2CF9AE}" pid="4" name="ICV">
    <vt:lpwstr>B76D6A4FD8D34E1C967AB258FBBC0A67_12</vt:lpwstr>
  </property>
</Properties>
</file>